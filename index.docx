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5569E">
      <w:pPr>
        <w:rPr>
          <w:rFonts w:hint="default"/>
          <w:lang w:val="en-US"/>
        </w:rPr>
      </w:pPr>
      <w:r>
        <w:rPr>
          <w:rFonts w:hint="default"/>
          <w:lang w:val="en-US"/>
        </w:rPr>
        <w:t>Index.html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&lt;!DOCTYPE html&gt;</w:t>
      </w:r>
    </w:p>
    <w:p w14:paraId="2B206F8F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66562D42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2199066">
      <w:pPr>
        <w:rPr>
          <w:rFonts w:hint="default"/>
          <w:lang w:val="en-US"/>
        </w:rPr>
      </w:pPr>
      <w:r>
        <w:rPr>
          <w:rFonts w:hint="default"/>
          <w:lang w:val="en-US"/>
        </w:rPr>
        <w:t>&lt;meta charset="utf-8"&gt;</w:t>
      </w:r>
    </w:p>
    <w:p w14:paraId="704D9BE4">
      <w:pPr>
        <w:rPr>
          <w:rFonts w:hint="default"/>
          <w:lang w:val="en-US"/>
        </w:rPr>
      </w:pPr>
      <w:r>
        <w:rPr>
          <w:rFonts w:hint="default"/>
          <w:lang w:val="en-US"/>
        </w:rPr>
        <w:t>&lt;meta name="viewport" content="width=device-width, initial-scale=1, viewport-fit=cover"&gt;</w:t>
      </w:r>
    </w:p>
    <w:p w14:paraId="08E953AF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&lt;title&gt;Mark Nantiza – IT Graduate Portfolio&lt;/title&gt;</w:t>
      </w:r>
    </w:p>
    <w:p w14:paraId="66EF5D59">
      <w:pPr>
        <w:rPr>
          <w:rFonts w:hint="default"/>
          <w:lang w:val="en-US"/>
        </w:rPr>
      </w:pPr>
      <w:r>
        <w:rPr>
          <w:rFonts w:hint="default"/>
          <w:lang w:val="en-US"/>
        </w:rPr>
        <w:t>&lt;meta name="description" content="Portfolio of Mark Nantiza, a fresh IT graduate and aspiring web developer from Paranaque City, Philippines."&gt;</w:t>
      </w:r>
    </w:p>
    <w:p w14:paraId="5DEB3439">
      <w:pPr>
        <w:rPr>
          <w:rFonts w:hint="default"/>
          <w:lang w:val="en-US"/>
        </w:rPr>
      </w:pPr>
      <w:r>
        <w:rPr>
          <w:rFonts w:hint="default"/>
          <w:lang w:val="en-US"/>
        </w:rPr>
        <w:t>&lt;meta property="og:title" content="Mark Nantiza – IT Graduate Portfolio"&gt;</w:t>
      </w:r>
    </w:p>
    <w:p w14:paraId="0B2B9131">
      <w:pPr>
        <w:rPr>
          <w:rFonts w:hint="default"/>
          <w:lang w:val="en-US"/>
        </w:rPr>
      </w:pPr>
      <w:r>
        <w:rPr>
          <w:rFonts w:hint="default"/>
          <w:lang w:val="en-US"/>
        </w:rPr>
        <w:t>&lt;meta property="og:description" content="Web projects, skills and contact details of a fresh IT graduate."&gt;</w:t>
      </w:r>
    </w:p>
    <w:p w14:paraId="1FDF3E17">
      <w:pPr>
        <w:rPr>
          <w:rFonts w:hint="default"/>
          <w:lang w:val="en-US"/>
        </w:rPr>
      </w:pPr>
      <w:r>
        <w:rPr>
          <w:rFonts w:hint="default"/>
          <w:lang w:val="en-US"/>
        </w:rPr>
        <w:t>&lt;meta property="og:type" content="website"&gt;</w:t>
      </w:r>
    </w:p>
    <w:p w14:paraId="2F501651">
      <w:pPr>
        <w:rPr>
          <w:rFonts w:hint="default"/>
          <w:lang w:val="en-US"/>
        </w:rPr>
      </w:pPr>
      <w:r>
        <w:rPr>
          <w:rFonts w:hint="default"/>
          <w:lang w:val="en-US"/>
        </w:rPr>
        <w:t>&lt;link rel="icon" href="data:image/svg+xml,&lt;svg xmlns=%22http://www.w3.org/2000/svg%22 viewBox=%220 0 100 100%22&gt;&lt;text y=%22.9em%22 font-size=%2290%22&gt;💻&lt;/text&gt;&lt;/svg&gt;"&gt;</w:t>
      </w:r>
    </w:p>
    <w:p w14:paraId="2F4470FF">
      <w:pPr>
        <w:rPr>
          <w:rFonts w:hint="default"/>
          <w:lang w:val="en-US"/>
        </w:rPr>
      </w:pPr>
      <w:r>
        <w:rPr>
          <w:rFonts w:hint="default"/>
          <w:lang w:val="en-US"/>
        </w:rPr>
        <w:t>&lt;link rel="preconnect" href="https://fonts.googleapis.com"&gt;</w:t>
      </w:r>
    </w:p>
    <w:p w14:paraId="77F5583D">
      <w:pPr>
        <w:rPr>
          <w:rFonts w:hint="default"/>
          <w:lang w:val="en-US"/>
        </w:rPr>
      </w:pPr>
      <w:r>
        <w:rPr>
          <w:rFonts w:hint="default"/>
          <w:lang w:val="en-US"/>
        </w:rPr>
        <w:t>&lt;link rel="preconnect" href="https://fonts.gstatic.com" crossorigin&gt;</w:t>
      </w:r>
    </w:p>
    <w:p w14:paraId="53C11904">
      <w:pPr>
        <w:rPr>
          <w:rFonts w:hint="default"/>
          <w:lang w:val="en-US"/>
        </w:rPr>
      </w:pPr>
      <w:r>
        <w:rPr>
          <w:rFonts w:hint="default"/>
          <w:lang w:val="en-US"/>
        </w:rPr>
        <w:t>&lt;link href="https://fonts.googleapis.com/css2?family=Cormorant+Garamond:ital,wght@0,500;0,600;1,500;1,600&amp;family=IBM+Plex+Mono:wght@400;500&amp;family=Source+Sans+3:wght@400;500;600&amp;display=swap" rel="stylesheet"&gt;</w:t>
      </w:r>
    </w:p>
    <w:p w14:paraId="08B778B0">
      <w:pPr>
        <w:rPr>
          <w:rFonts w:hint="default"/>
          <w:lang w:val="en-US"/>
        </w:rPr>
      </w:pPr>
      <w:r>
        <w:rPr>
          <w:rFonts w:hint="default"/>
          <w:lang w:val="en-US"/>
        </w:rPr>
        <w:t>&lt;meta name="theme-color" content="#f5f0e6"&gt;</w:t>
      </w:r>
    </w:p>
    <w:p w14:paraId="151A3713">
      <w:pPr>
        <w:rPr>
          <w:rFonts w:hint="default"/>
          <w:lang w:val="en-US"/>
        </w:rPr>
      </w:pPr>
      <w:r>
        <w:rPr>
          <w:rFonts w:hint="default"/>
          <w:lang w:val="en-US"/>
        </w:rPr>
        <w:t>&lt;script&gt;try{var t=localStorage.getItem("theme");if(t)document.documentElement.setAttribute("data-theme",t)}catch(e){}&lt;/script&gt;</w:t>
      </w:r>
    </w:p>
    <w:p w14:paraId="524A42D4">
      <w:pPr>
        <w:rPr>
          <w:rFonts w:hint="default"/>
          <w:lang w:val="en-US"/>
        </w:rPr>
      </w:pPr>
      <w:r>
        <w:rPr>
          <w:rFonts w:hint="default"/>
          <w:lang w:val="en-US"/>
        </w:rPr>
        <w:t>&lt;script type="application/ld+json"&gt;{"@context":"https://schema.org","@type":"Person","name":"Mark John Ally Nantiza","jobTitle":"Junior Web Developer","alumniOf":"Datamex College of Saint Adeline","address":{"@type":"PostalAddress","addressLocality":"Paranaque City","addressCountry":"PH"}}&lt;/script&gt;</w:t>
      </w:r>
    </w:p>
    <w:p w14:paraId="2CA0834E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3625E313">
      <w:pPr>
        <w:rPr>
          <w:rFonts w:hint="default"/>
          <w:lang w:val="en-US"/>
        </w:rPr>
      </w:pPr>
      <w:r>
        <w:rPr>
          <w:rFonts w:hint="default"/>
          <w:lang w:val="en-US"/>
        </w:rPr>
        <w:t>:root{--bg:#f5f0e6;--card:#fbf8f1;--ink:#1a1f2e;--mute:#6b665a;--line:#d9d1bf;--accent:#8a6420;--accent-ink:#fff;--serif:'Cormorant Garamond',Georgia,'Times New Roman',serif;--sans:'Source Sans 3',system-ui,-apple-system,'Segoe UI',sans-serif;--mono:'IBM Plex Mono',ui-monospace,SFMono-Regular,Menlo,monospace;box-sizing:border-box;padding-top:env(safe-area-inset-top,0px);padding-bottom:env(safe-area-inset-bottom,0px)}</w:t>
      </w:r>
    </w:p>
    <w:p w14:paraId="79ED26AD">
      <w:pPr>
        <w:rPr>
          <w:rFonts w:hint="default"/>
          <w:lang w:val="en-US"/>
        </w:rPr>
      </w:pPr>
      <w:r>
        <w:rPr>
          <w:rFonts w:hint="default"/>
          <w:lang w:val="en-US"/>
        </w:rPr>
        <w:t>@media (prefers-color-scheme:dark){:root:not([data-theme="light"]){--bg:#0f1319;--card:#171c24;--ink:#efe8d8;--mute:#a39d8e;--line:#2a303b;--accent:#d4a95a;--accent-ink:#0f1319}}</w:t>
      </w:r>
    </w:p>
    <w:p w14:paraId="6727E53E">
      <w:pPr>
        <w:rPr>
          <w:rFonts w:hint="default"/>
          <w:lang w:val="en-US"/>
        </w:rPr>
      </w:pPr>
      <w:r>
        <w:rPr>
          <w:rFonts w:hint="default"/>
          <w:lang w:val="en-US"/>
        </w:rPr>
        <w:t>:root[data-theme="dark"]{--bg:#0f1319;--card:#171c24;--ink:#efe8d8;--mute:#a39d8e;--line:#2a303b;--accent:#d4a95a;--accent-ink:#0f1319}</w:t>
      </w:r>
    </w:p>
    <w:p w14:paraId="358BF6F7">
      <w:pPr>
        <w:rPr>
          <w:rFonts w:hint="default"/>
          <w:lang w:val="en-US"/>
        </w:rPr>
      </w:pPr>
      <w:r>
        <w:rPr>
          <w:rFonts w:hint="default"/>
          <w:lang w:val="en-US"/>
        </w:rPr>
        <w:t>*{box-sizing:border-box}</w:t>
      </w:r>
    </w:p>
    <w:p w14:paraId="4719963D">
      <w:pPr>
        <w:rPr>
          <w:rFonts w:hint="default"/>
          <w:lang w:val="en-US"/>
        </w:rPr>
      </w:pPr>
      <w:r>
        <w:rPr>
          <w:rFonts w:hint="default"/>
          <w:lang w:val="en-US"/>
        </w:rPr>
        <w:t>html{scroll-behavior:smooth;scroll-padding-top:80px}</w:t>
      </w:r>
    </w:p>
    <w:p w14:paraId="7311DF61">
      <w:pPr>
        <w:rPr>
          <w:rFonts w:hint="default"/>
          <w:lang w:val="en-US"/>
        </w:rPr>
      </w:pPr>
      <w:r>
        <w:rPr>
          <w:rFonts w:hint="default"/>
          <w:lang w:val="en-US"/>
        </w:rPr>
        <w:t>body{margin:0;background:var(--bg);color:var(--ink);font:400 17px/1.7 var(--sans);-webkit-font-smoothing:antialiased;transition:background .3s,color .3s}</w:t>
      </w:r>
    </w:p>
    <w:p w14:paraId="6AAADEB4">
      <w:pPr>
        <w:rPr>
          <w:rFonts w:hint="default"/>
          <w:lang w:val="en-US"/>
        </w:rPr>
      </w:pPr>
      <w:r>
        <w:rPr>
          <w:rFonts w:hint="default"/>
          <w:lang w:val="en-US"/>
        </w:rPr>
        <w:t>::selection{background:var(--accent);color:var(--accent-ink)}</w:t>
      </w:r>
    </w:p>
    <w:p w14:paraId="0A70A61E">
      <w:pPr>
        <w:rPr>
          <w:rFonts w:hint="default"/>
          <w:lang w:val="en-US"/>
        </w:rPr>
      </w:pPr>
      <w:r>
        <w:rPr>
          <w:rFonts w:hint="default"/>
          <w:lang w:val="en-US"/>
        </w:rPr>
        <w:t>h1,h2,h3{font-family:var(--serif);font-weight:500;letter-spacing:-.01em;line-height:1.1;margin:0}</w:t>
      </w:r>
    </w:p>
    <w:p w14:paraId="00604287">
      <w:pPr>
        <w:rPr>
          <w:rFonts w:hint="default"/>
          <w:lang w:val="en-US"/>
        </w:rPr>
      </w:pPr>
      <w:r>
        <w:rPr>
          <w:rFonts w:hint="default"/>
          <w:lang w:val="en-US"/>
        </w:rPr>
        <w:t>a{color:var(--accent)}</w:t>
      </w:r>
    </w:p>
    <w:p w14:paraId="7EF04D7C">
      <w:pPr>
        <w:rPr>
          <w:rFonts w:hint="default"/>
          <w:lang w:val="en-US"/>
        </w:rPr>
      </w:pPr>
      <w:r>
        <w:rPr>
          <w:rFonts w:hint="default"/>
          <w:lang w:val="en-US"/>
        </w:rPr>
        <w:t>:focus-visible{outline:2px solid var(--accent);outline-offset:3px;border-radius:2px}</w:t>
      </w:r>
    </w:p>
    <w:p w14:paraId="228C60C2">
      <w:pPr>
        <w:rPr>
          <w:rFonts w:hint="default"/>
          <w:lang w:val="en-US"/>
        </w:rPr>
      </w:pPr>
      <w:r>
        <w:rPr>
          <w:rFonts w:hint="default"/>
          <w:lang w:val="en-US"/>
        </w:rPr>
        <w:t>.wrap{max-width:1000px;margin:0 auto;padding:0 24px}</w:t>
      </w:r>
    </w:p>
    <w:p w14:paraId="42376B87">
      <w:pPr>
        <w:rPr>
          <w:rFonts w:hint="default"/>
          <w:lang w:val="en-US"/>
        </w:rPr>
      </w:pPr>
      <w:r>
        <w:rPr>
          <w:rFonts w:hint="default"/>
          <w:lang w:val="en-US"/>
        </w:rPr>
        <w:t>.skip{position:absolute;left:-999px;top:8px;background:var(--ink);color:var(--bg);padding:8px 14px;z-index:30}</w:t>
      </w:r>
    </w:p>
    <w:p w14:paraId="3CCED175">
      <w:pPr>
        <w:rPr>
          <w:rFonts w:hint="default"/>
          <w:lang w:val="en-US"/>
        </w:rPr>
      </w:pPr>
      <w:r>
        <w:rPr>
          <w:rFonts w:hint="default"/>
          <w:lang w:val="en-US"/>
        </w:rPr>
        <w:t>.skip:focus{left:8px}</w:t>
      </w:r>
    </w:p>
    <w:p w14:paraId="699D3B14">
      <w:pPr>
        <w:rPr>
          <w:rFonts w:hint="default"/>
          <w:lang w:val="en-US"/>
        </w:rPr>
      </w:pPr>
      <w:r>
        <w:rPr>
          <w:rFonts w:hint="default"/>
          <w:lang w:val="en-US"/>
        </w:rPr>
        <w:t>#bg{position:fixed;inset:0;width:100%;height:100%;z-index:-1;pointer-events:none;background:radial-gradient(520px circle at var(--mx,-999px) var(--my,-999px),color-mix(in srgb,var(--accent) 11%,transparent),transparent 70%),radial-gradient(70vmax 60vmax at 90% -10%,color-mix(in srgb,var(--accent) 8%,transparent),transparent 70%)}</w:t>
      </w:r>
    </w:p>
    <w:p w14:paraId="54317A92">
      <w:pPr>
        <w:rPr>
          <w:rFonts w:hint="default"/>
          <w:lang w:val="en-US"/>
        </w:rPr>
      </w:pPr>
    </w:p>
    <w:p w14:paraId="0EF165B1">
      <w:pPr>
        <w:rPr>
          <w:rFonts w:hint="default"/>
          <w:lang w:val="en-US"/>
        </w:rPr>
      </w:pPr>
      <w:r>
        <w:rPr>
          <w:rFonts w:hint="default"/>
          <w:lang w:val="en-US"/>
        </w:rPr>
        <w:t>/* header */</w:t>
      </w:r>
    </w:p>
    <w:p w14:paraId="4ABFC3B3">
      <w:pPr>
        <w:rPr>
          <w:rFonts w:hint="default"/>
          <w:lang w:val="en-US"/>
        </w:rPr>
      </w:pPr>
      <w:r>
        <w:rPr>
          <w:rFonts w:hint="default"/>
          <w:lang w:val="en-US"/>
        </w:rPr>
        <w:t>header{position:sticky;top:env(safe-area-inset-top,0px);background:color-mix(in srgb,var(--bg) 88%,transparent);backdrop-filter:blur(10px);border-bottom:1px solid var(--line);z-index:10}</w:t>
      </w:r>
    </w:p>
    <w:p w14:paraId="2283B27C">
      <w:pPr>
        <w:rPr>
          <w:rFonts w:hint="default"/>
          <w:lang w:val="en-US"/>
        </w:rPr>
      </w:pPr>
      <w:r>
        <w:rPr>
          <w:rFonts w:hint="default"/>
          <w:lang w:val="en-US"/>
        </w:rPr>
        <w:t>#progress{position:absolute;left:0;bottom:-1px;height:2px;width:100%;background:var(--accent);transform:scaleX(0);transform-origin:left}</w:t>
      </w:r>
    </w:p>
    <w:p w14:paraId="1504113B">
      <w:pPr>
        <w:rPr>
          <w:rFonts w:hint="default"/>
          <w:lang w:val="en-US"/>
        </w:rPr>
      </w:pPr>
      <w:r>
        <w:rPr>
          <w:rFonts w:hint="default"/>
          <w:lang w:val="en-US"/>
        </w:rPr>
        <w:t>.bar{display:flex;align-items:center;gap:6px;height:66px}</w:t>
      </w:r>
    </w:p>
    <w:p w14:paraId="50392C69">
      <w:pPr>
        <w:rPr>
          <w:rFonts w:hint="default"/>
          <w:lang w:val="en-US"/>
        </w:rPr>
      </w:pPr>
      <w:r>
        <w:rPr>
          <w:rFonts w:hint="default"/>
          <w:lang w:val="en-US"/>
        </w:rPr>
        <w:t>.logo{font:600 22px/1 var(--serif);letter-spacing:-.005em;color:var(--ink);text-decoration:none;margin-right:auto}</w:t>
      </w:r>
    </w:p>
    <w:p w14:paraId="10A40B40">
      <w:pPr>
        <w:rPr>
          <w:rFonts w:hint="default"/>
          <w:lang w:val="en-US"/>
        </w:rPr>
      </w:pPr>
      <w:r>
        <w:rPr>
          <w:rFonts w:hint="default"/>
          <w:lang w:val="en-US"/>
        </w:rPr>
        <w:t>nav{display:flex;gap:2px}</w:t>
      </w:r>
    </w:p>
    <w:p w14:paraId="4525E114">
      <w:pPr>
        <w:rPr>
          <w:rFonts w:hint="default"/>
          <w:lang w:val="en-US"/>
        </w:rPr>
      </w:pPr>
      <w:r>
        <w:rPr>
          <w:rFonts w:hint="default"/>
          <w:lang w:val="en-US"/>
        </w:rPr>
        <w:t>nav a{color:var(--mute);text-decoration:none;font:500 12px var(--sans);letter-spacing:.12em;text-transform:uppercase;padding:8px 10px;transition:color .2s,box-shadow .2s}</w:t>
      </w:r>
    </w:p>
    <w:p w14:paraId="0ECD43F9">
      <w:pPr>
        <w:rPr>
          <w:rFonts w:hint="default"/>
          <w:lang w:val="en-US"/>
        </w:rPr>
      </w:pPr>
      <w:r>
        <w:rPr>
          <w:rFonts w:hint="default"/>
          <w:lang w:val="en-US"/>
        </w:rPr>
        <w:t>nav a:hover,nav a.active{color:var(--ink)}</w:t>
      </w:r>
    </w:p>
    <w:p w14:paraId="1063D6B7">
      <w:pPr>
        <w:rPr>
          <w:rFonts w:hint="default"/>
          <w:lang w:val="en-US"/>
        </w:rPr>
      </w:pPr>
      <w:r>
        <w:rPr>
          <w:rFonts w:hint="default"/>
          <w:lang w:val="en-US"/>
        </w:rPr>
        <w:t>nav a.active{box-shadow:inset 0 -2px 0 var(--accent)}</w:t>
      </w:r>
    </w:p>
    <w:p w14:paraId="748ECD1A">
      <w:pPr>
        <w:rPr>
          <w:rFonts w:hint="default"/>
          <w:lang w:val="en-US"/>
        </w:rPr>
      </w:pPr>
      <w:r>
        <w:rPr>
          <w:rFonts w:hint="default"/>
          <w:lang w:val="en-US"/>
        </w:rPr>
        <w:t>.icon-btn{width:38px;height:38px;border-radius:2px;border:1px solid var(--line);background:transparent;color:var(--ink);cursor:pointer;font-size:16px;transition:border-color .2s,transform .2s}</w:t>
      </w:r>
    </w:p>
    <w:p w14:paraId="32CE3040">
      <w:pPr>
        <w:rPr>
          <w:rFonts w:hint="default"/>
          <w:lang w:val="en-US"/>
        </w:rPr>
      </w:pPr>
      <w:r>
        <w:rPr>
          <w:rFonts w:hint="default"/>
          <w:lang w:val="en-US"/>
        </w:rPr>
        <w:t>.icon-btn:hover{border-color:var(--ink);transform:translateY(-1px)}</w:t>
      </w:r>
    </w:p>
    <w:p w14:paraId="3160DD5E">
      <w:pPr>
        <w:rPr>
          <w:rFonts w:hint="default"/>
          <w:lang w:val="en-US"/>
        </w:rPr>
      </w:pPr>
      <w:r>
        <w:rPr>
          <w:rFonts w:hint="default"/>
          <w:lang w:val="en-US"/>
        </w:rPr>
        <w:t>.menu-btn{display:none}</w:t>
      </w:r>
    </w:p>
    <w:p w14:paraId="550AE954">
      <w:pPr>
        <w:rPr>
          <w:rFonts w:hint="default"/>
          <w:lang w:val="en-US"/>
        </w:rPr>
      </w:pPr>
    </w:p>
    <w:p w14:paraId="359F489A">
      <w:pPr>
        <w:rPr>
          <w:rFonts w:hint="default"/>
          <w:lang w:val="en-US"/>
        </w:rPr>
      </w:pPr>
      <w:r>
        <w:rPr>
          <w:rFonts w:hint="default"/>
          <w:lang w:val="en-US"/>
        </w:rPr>
        <w:t>/* buttons */</w:t>
      </w:r>
    </w:p>
    <w:p w14:paraId="1C6850E7">
      <w:pPr>
        <w:rPr>
          <w:rFonts w:hint="default"/>
          <w:lang w:val="en-US"/>
        </w:rPr>
      </w:pPr>
      <w:r>
        <w:rPr>
          <w:rFonts w:hint="default"/>
          <w:lang w:val="en-US"/>
        </w:rPr>
        <w:t>.btns{display:flex;gap:10px;flex-wrap:wrap}</w:t>
      </w:r>
    </w:p>
    <w:p w14:paraId="0C6DF157">
      <w:pPr>
        <w:rPr>
          <w:rFonts w:hint="default"/>
          <w:lang w:val="en-US"/>
        </w:rPr>
      </w:pPr>
      <w:r>
        <w:rPr>
          <w:rFonts w:hint="default"/>
          <w:lang w:val="en-US"/>
        </w:rPr>
        <w:t>.btn{display:inline-flex;align-items:center;padding:12px 22px;border-radius:2px;font:600 12px var(--sans);letter-spacing:.14em;text-transform:uppercase;text-decoration:none;border:1px solid var(--ink);color:var(--ink);background:transparent;cursor:pointer;transition:transform .2s,border-color .2s,background .2s,color .2s}</w:t>
      </w:r>
    </w:p>
    <w:p w14:paraId="6F772AE3">
      <w:pPr>
        <w:rPr>
          <w:rFonts w:hint="default"/>
          <w:lang w:val="en-US"/>
        </w:rPr>
      </w:pPr>
      <w:r>
        <w:rPr>
          <w:rFonts w:hint="default"/>
          <w:lang w:val="en-US"/>
        </w:rPr>
        <w:t>.btn:hover{transform:translateY(-2px);border-color:var(--accent);color:var(--accent)}</w:t>
      </w:r>
    </w:p>
    <w:p w14:paraId="5A53E7DC">
      <w:pPr>
        <w:rPr>
          <w:rFonts w:hint="default"/>
          <w:lang w:val="en-US"/>
        </w:rPr>
      </w:pPr>
      <w:r>
        <w:rPr>
          <w:rFonts w:hint="default"/>
          <w:lang w:val="en-US"/>
        </w:rPr>
        <w:t>.btn:active{transform:translateY(0)}</w:t>
      </w:r>
    </w:p>
    <w:p w14:paraId="63A91810">
      <w:pPr>
        <w:rPr>
          <w:rFonts w:hint="default"/>
          <w:lang w:val="en-US"/>
        </w:rPr>
      </w:pPr>
      <w:r>
        <w:rPr>
          <w:rFonts w:hint="default"/>
          <w:lang w:val="en-US"/>
        </w:rPr>
        <w:t>.btn.main{background:var(--ink);color:var(--bg)}</w:t>
      </w:r>
    </w:p>
    <w:p w14:paraId="6BF96A39">
      <w:pPr>
        <w:rPr>
          <w:rFonts w:hint="default"/>
          <w:lang w:val="en-US"/>
        </w:rPr>
      </w:pPr>
      <w:r>
        <w:rPr>
          <w:rFonts w:hint="default"/>
          <w:lang w:val="en-US"/>
        </w:rPr>
        <w:t>.btn.main:hover{background:var(--accent);border-color:var(--accent);color:var(--accent-ink)}</w:t>
      </w:r>
    </w:p>
    <w:p w14:paraId="0E760C4E">
      <w:pPr>
        <w:rPr>
          <w:rFonts w:hint="default"/>
          <w:lang w:val="en-US"/>
        </w:rPr>
      </w:pPr>
      <w:r>
        <w:rPr>
          <w:rFonts w:hint="default"/>
          <w:lang w:val="en-US"/>
        </w:rPr>
        <w:t>.btn:disabled{opacity:.6;cursor:wait;transform:none}</w:t>
      </w:r>
    </w:p>
    <w:p w14:paraId="46EC97A2">
      <w:pPr>
        <w:rPr>
          <w:rFonts w:hint="default"/>
          <w:lang w:val="en-US"/>
        </w:rPr>
      </w:pPr>
    </w:p>
    <w:p w14:paraId="6B1E4D77">
      <w:pPr>
        <w:rPr>
          <w:rFonts w:hint="default"/>
          <w:lang w:val="en-US"/>
        </w:rPr>
      </w:pPr>
      <w:r>
        <w:rPr>
          <w:rFonts w:hint="default"/>
          <w:lang w:val="en-US"/>
        </w:rPr>
        <w:t>/* hero + intro animation */</w:t>
      </w:r>
    </w:p>
    <w:p w14:paraId="54C1CB8B">
      <w:pPr>
        <w:rPr>
          <w:rFonts w:hint="default"/>
          <w:lang w:val="en-US"/>
        </w:rPr>
      </w:pPr>
      <w:r>
        <w:rPr>
          <w:rFonts w:hint="default"/>
          <w:lang w:val="en-US"/>
        </w:rPr>
        <w:t>.hero{display:grid;grid-template-columns:1.25fr 1fr;gap:56px;align-items:center;padding:88px 24px 80px}</w:t>
      </w:r>
    </w:p>
    <w:p w14:paraId="7C27D195">
      <w:pPr>
        <w:rPr>
          <w:rFonts w:hint="default"/>
          <w:lang w:val="en-US"/>
        </w:rPr>
      </w:pPr>
      <w:r>
        <w:rPr>
          <w:rFonts w:hint="default"/>
          <w:lang w:val="en-US"/>
        </w:rPr>
        <w:t>[data-r]{opacity:0;animation:rise .8s cubic-bezier(.2,.7,.2,1) forwards;animation-delay:calc(var(--i,0)*110ms + 150ms)}</w:t>
      </w:r>
    </w:p>
    <w:p w14:paraId="3B0421AA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rise{from{opacity:0;transform:translateY(16px)}to{opacity:1;transform:none}}</w:t>
      </w:r>
    </w:p>
    <w:p w14:paraId="7D89CE98">
      <w:pPr>
        <w:rPr>
          <w:rFonts w:hint="default"/>
          <w:lang w:val="en-US"/>
        </w:rPr>
      </w:pPr>
      <w:r>
        <w:rPr>
          <w:rFonts w:hint="default"/>
          <w:lang w:val="en-US"/>
        </w:rPr>
        <w:t>.badge{display:inline-flex;align-items:center;gap:12px;color:var(--mute);font:500 12px var(--mono);letter-spacing:.14em;text-transform:uppercase;margin-bottom:26px}</w:t>
      </w:r>
    </w:p>
    <w:p w14:paraId="00499FE6">
      <w:pPr>
        <w:rPr>
          <w:rFonts w:hint="default"/>
          <w:lang w:val="en-US"/>
        </w:rPr>
      </w:pPr>
      <w:r>
        <w:rPr>
          <w:rFonts w:hint="default"/>
          <w:lang w:val="en-US"/>
        </w:rPr>
        <w:t>.badge::before{content:"";width:30px;height:1px;background:var(--accent)}</w:t>
      </w:r>
    </w:p>
    <w:p w14:paraId="0067B9DA">
      <w:pPr>
        <w:rPr>
          <w:rFonts w:hint="default"/>
          <w:lang w:val="en-US"/>
        </w:rPr>
      </w:pPr>
      <w:r>
        <w:rPr>
          <w:rFonts w:hint="default"/>
          <w:lang w:val="en-US"/>
        </w:rPr>
        <w:t>.hero h1{font-size:clamp(44px,6.6vw,84px);font-weight:500;letter-spacing:-.02em;line-height:1.02}</w:t>
      </w:r>
    </w:p>
    <w:p w14:paraId="648DAEA9">
      <w:pPr>
        <w:rPr>
          <w:rFonts w:hint="default"/>
          <w:lang w:val="en-US"/>
        </w:rPr>
      </w:pPr>
      <w:r>
        <w:rPr>
          <w:rFonts w:hint="default"/>
          <w:lang w:val="en-US"/>
        </w:rPr>
        <w:t>#role{display:inline-block;font-style:italic;color:var(--accent);transition:opacity .28s,transform .28s}</w:t>
      </w:r>
    </w:p>
    <w:p w14:paraId="7E23F782">
      <w:pPr>
        <w:rPr>
          <w:rFonts w:hint="default"/>
          <w:lang w:val="en-US"/>
        </w:rPr>
      </w:pPr>
      <w:r>
        <w:rPr>
          <w:rFonts w:hint="default"/>
          <w:lang w:val="en-US"/>
        </w:rPr>
        <w:t>#role.out{opacity:0;transform:translateY(-.2em)}</w:t>
      </w:r>
    </w:p>
    <w:p w14:paraId="24080863">
      <w:pPr>
        <w:rPr>
          <w:rFonts w:hint="default"/>
          <w:lang w:val="en-US"/>
        </w:rPr>
      </w:pPr>
      <w:r>
        <w:rPr>
          <w:rFonts w:hint="default"/>
          <w:lang w:val="en-US"/>
        </w:rPr>
        <w:t>#role.pre{opacity:0;transform:translateY(.2em);transition:none}</w:t>
      </w:r>
    </w:p>
    <w:p w14:paraId="1DB67CEE">
      <w:pPr>
        <w:rPr>
          <w:rFonts w:hint="default"/>
          <w:lang w:val="en-US"/>
        </w:rPr>
      </w:pPr>
      <w:r>
        <w:rPr>
          <w:rFonts w:hint="default"/>
          <w:lang w:val="en-US"/>
        </w:rPr>
        <w:t>.hero p{max-width:29em;color:var(--mute);font-size:19px;margin:28px 0 34px}</w:t>
      </w:r>
    </w:p>
    <w:p w14:paraId="1FC76206">
      <w:pPr>
        <w:rPr>
          <w:rFonts w:hint="default"/>
          <w:lang w:val="en-US"/>
        </w:rPr>
      </w:pPr>
    </w:p>
    <w:p w14:paraId="0D7200EE">
      <w:pPr>
        <w:rPr>
          <w:rFonts w:hint="default"/>
          <w:lang w:val="en-US"/>
        </w:rPr>
      </w:pPr>
      <w:r>
        <w:rPr>
          <w:rFonts w:hint="default"/>
          <w:lang w:val="en-US"/>
        </w:rPr>
        <w:t>/* portrait: square frame, 3D tilt, flip and optional cutout */</w:t>
      </w:r>
    </w:p>
    <w:p w14:paraId="31540AD1">
      <w:pPr>
        <w:rPr>
          <w:rFonts w:hint="default"/>
          <w:lang w:val="en-US"/>
        </w:rPr>
      </w:pPr>
      <w:r>
        <w:rPr>
          <w:rFonts w:hint="default"/>
          <w:lang w:val="en-US"/>
        </w:rPr>
        <w:t>.card-col{width:min(340px,86%);justify-self:center}</w:t>
      </w:r>
    </w:p>
    <w:p w14:paraId="3BF774A6">
      <w:pPr>
        <w:rPr>
          <w:rFonts w:hint="default"/>
          <w:lang w:val="en-US"/>
        </w:rPr>
      </w:pPr>
      <w:r>
        <w:rPr>
          <w:rFonts w:hint="default"/>
          <w:lang w:val="en-US"/>
        </w:rPr>
        <w:t>.card3d-wrap{perspective:900px;touch-action:pan-y}</w:t>
      </w:r>
    </w:p>
    <w:p w14:paraId="44BEC3C0">
      <w:pPr>
        <w:rPr>
          <w:rFonts w:hint="default"/>
          <w:lang w:val="en-US"/>
        </w:rPr>
      </w:pPr>
      <w:r>
        <w:rPr>
          <w:rFonts w:hint="default"/>
          <w:lang w:val="en-US"/>
        </w:rPr>
        <w:t>.card3d{position:relative;aspect-ratio:1;transform-style:preserve-3d;transform:rotateX(var(--rx,0deg)) rotateY(calc(var(--ry,0deg) + var(--flip,0deg)));transition:transform .6s cubic-bezier(.2,.8,.2,1);cursor:pointer;will-change:transform;animation:float 6s ease-in-out infinite}</w:t>
      </w:r>
    </w:p>
    <w:p w14:paraId="417F27B5">
      <w:pPr>
        <w:rPr>
          <w:rFonts w:hint="default"/>
          <w:lang w:val="en-US"/>
        </w:rPr>
      </w:pPr>
      <w:r>
        <w:rPr>
          <w:rFonts w:hint="default"/>
          <w:lang w:val="en-US"/>
        </w:rPr>
        <w:t>.card3d.moving{transition:transform .1s linear}</w:t>
      </w:r>
    </w:p>
    <w:p w14:paraId="28AA256E">
      <w:pPr>
        <w:rPr>
          <w:rFonts w:hint="default"/>
          <w:lang w:val="en-US"/>
        </w:rPr>
      </w:pPr>
      <w:r>
        <w:rPr>
          <w:rFonts w:hint="default"/>
          <w:lang w:val="en-US"/>
        </w:rPr>
        <w:t>.card3d.active{animation-play-state:paused}</w:t>
      </w:r>
    </w:p>
    <w:p w14:paraId="489C487C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float{50%{translate:0 -8px}}</w:t>
      </w:r>
    </w:p>
    <w:p w14:paraId="0CCD90FC">
      <w:pPr>
        <w:rPr>
          <w:rFonts w:hint="default"/>
          <w:lang w:val="en-US"/>
        </w:rPr>
      </w:pPr>
      <w:r>
        <w:rPr>
          <w:rFonts w:hint="default"/>
          <w:lang w:val="en-US"/>
        </w:rPr>
        <w:t>.card3d::before{content:"";position:absolute;inset:16px -16px -16px 16px;border:1px solid var(--accent);border-radius:4px;opacity:.7;transform:translateZ(-40px)}</w:t>
      </w:r>
    </w:p>
    <w:p w14:paraId="3C098639">
      <w:pPr>
        <w:rPr>
          <w:rFonts w:hint="default"/>
          <w:lang w:val="en-US"/>
        </w:rPr>
      </w:pPr>
      <w:r>
        <w:rPr>
          <w:rFonts w:hint="default"/>
          <w:lang w:val="en-US"/>
        </w:rPr>
        <w:t>.face{position:absolute;inset:0;border-radius:4px;overflow:hidden;border:1px solid var(--line);background:var(--card);backface-visibility:hidden;-webkit-backface-visibility:hidden;box-shadow:0 30px 50px -28px rgba(20,16,8,.5)}</w:t>
      </w:r>
    </w:p>
    <w:p w14:paraId="6F671B7B">
      <w:pPr>
        <w:rPr>
          <w:rFonts w:hint="default"/>
          <w:lang w:val="en-US"/>
        </w:rPr>
      </w:pPr>
      <w:r>
        <w:rPr>
          <w:rFonts w:hint="default"/>
          <w:lang w:val="en-US"/>
        </w:rPr>
        <w:t>.front{display:grid;place-items:center}</w:t>
      </w:r>
    </w:p>
    <w:p w14:paraId="40B0C3D5">
      <w:pPr>
        <w:rPr>
          <w:rFonts w:hint="default"/>
          <w:lang w:val="en-US"/>
        </w:rPr>
      </w:pPr>
      <w:r>
        <w:rPr>
          <w:rFonts w:hint="default"/>
          <w:lang w:val="en-US"/>
        </w:rPr>
        <w:t>.ini{font:500 72px var(--serif);color:var(--mute)}</w:t>
      </w:r>
    </w:p>
    <w:p w14:paraId="19839F0D">
      <w:pPr>
        <w:rPr>
          <w:rFonts w:hint="default"/>
          <w:lang w:val="en-US"/>
        </w:rPr>
      </w:pPr>
      <w:r>
        <w:rPr>
          <w:rFonts w:hint="default"/>
          <w:lang w:val="en-US"/>
        </w:rPr>
        <w:t>.front img{position:absolute;inset:0;width:100%;height:100%;object-fit:cover;object-position:50% 18%}</w:t>
      </w:r>
    </w:p>
    <w:p w14:paraId="7C43BFFE">
      <w:pPr>
        <w:rPr>
          <w:rFonts w:hint="default"/>
          <w:lang w:val="en-US"/>
        </w:rPr>
      </w:pPr>
      <w:r>
        <w:rPr>
          <w:rFonts w:hint="default"/>
          <w:lang w:val="en-US"/>
        </w:rPr>
        <w:t>.glare{position:absolute;inset:0;pointer-events:none;opacity:0;transition:opacity .3s;background:radial-gradient(circle at var(--gx,50%) var(--gy,0%),rgba(255,255,255,.35),transparent 55%)}</w:t>
      </w:r>
    </w:p>
    <w:p w14:paraId="2E4FAB53">
      <w:pPr>
        <w:rPr>
          <w:rFonts w:hint="default"/>
          <w:lang w:val="en-US"/>
        </w:rPr>
      </w:pPr>
      <w:r>
        <w:rPr>
          <w:rFonts w:hint="default"/>
          <w:lang w:val="en-US"/>
        </w:rPr>
        <w:t>.card3d.active .glare{opacity:1}</w:t>
      </w:r>
    </w:p>
    <w:p w14:paraId="21942467">
      <w:pPr>
        <w:rPr>
          <w:rFonts w:hint="default"/>
          <w:lang w:val="en-US"/>
        </w:rPr>
      </w:pPr>
      <w:r>
        <w:rPr>
          <w:rFonts w:hint="default"/>
          <w:lang w:val="en-US"/>
        </w:rPr>
        <w:t>.back{transform:rotateY(180deg);display:grid;align-content:center;justify-items:center;gap:6px;padding:24px;text-align:center;background:var(--ink);color:var(--bg)}</w:t>
      </w:r>
    </w:p>
    <w:p w14:paraId="68F01765">
      <w:pPr>
        <w:rPr>
          <w:rFonts w:hint="default"/>
          <w:lang w:val="en-US"/>
        </w:rPr>
      </w:pPr>
      <w:r>
        <w:rPr>
          <w:rFonts w:hint="default"/>
          <w:lang w:val="en-US"/>
        </w:rPr>
        <w:t>.back b{font:500 32px/1.1 var(--serif);letter-spacing:-.01em}</w:t>
      </w:r>
    </w:p>
    <w:p w14:paraId="4DA23ABF">
      <w:pPr>
        <w:rPr>
          <w:rFonts w:hint="default"/>
          <w:lang w:val="en-US"/>
        </w:rPr>
      </w:pPr>
      <w:r>
        <w:rPr>
          <w:rFonts w:hint="default"/>
          <w:lang w:val="en-US"/>
        </w:rPr>
        <w:t>.back span{font-size:15px;opacity:.8}</w:t>
      </w:r>
    </w:p>
    <w:p w14:paraId="623F71D1">
      <w:pPr>
        <w:rPr>
          <w:rFonts w:hint="default"/>
          <w:lang w:val="en-US"/>
        </w:rPr>
      </w:pPr>
      <w:r>
        <w:rPr>
          <w:rFonts w:hint="default"/>
          <w:lang w:val="en-US"/>
        </w:rPr>
        <w:t>.back small{margin-top:16px;font:400 11px var(--mono);letter-spacing:.12em;text-transform:uppercase;opacity:.6}</w:t>
      </w:r>
    </w:p>
    <w:p w14:paraId="76A6DB15">
      <w:pPr>
        <w:rPr>
          <w:rFonts w:hint="default"/>
          <w:lang w:val="en-US"/>
        </w:rPr>
      </w:pPr>
      <w:r>
        <w:rPr>
          <w:rFonts w:hint="default"/>
          <w:lang w:val="en-US"/>
        </w:rPr>
        <w:t>.hint{display:block;text-align:center;margin-top:30px;font:400 11px var(--mono);letter-spacing:.14em;text-transform:uppercase;color:var(--mute)}</w:t>
      </w:r>
    </w:p>
    <w:p w14:paraId="32F138C8">
      <w:pPr>
        <w:rPr>
          <w:rFonts w:hint="default"/>
          <w:lang w:val="en-US"/>
        </w:rPr>
      </w:pPr>
      <w:r>
        <w:rPr>
          <w:rFonts w:hint="default"/>
          <w:lang w:val="en-US"/>
        </w:rPr>
        <w:t>.pop{display:none;position:absolute;inset:0;transform:translateZ(60px);backface-visibility:hidden;-webkit-backface-visibility:hidden;pointer-events:none;clip-path:inset(-60% 0 0 0 round 0 0 4px 4px)}</w:t>
      </w:r>
    </w:p>
    <w:p w14:paraId="092BB4F8">
      <w:pPr>
        <w:rPr>
          <w:rFonts w:hint="default"/>
          <w:lang w:val="en-US"/>
        </w:rPr>
      </w:pPr>
      <w:r>
        <w:rPr>
          <w:rFonts w:hint="default"/>
          <w:lang w:val="en-US"/>
        </w:rPr>
        <w:t>.pop img{position:absolute;left:50%;bottom:0;height:118%;width:auto;max-width:none;transform:translateX(-50%);filter:drop-shadow(0 18px 18px rgba(0,0,0,.35))}</w:t>
      </w:r>
    </w:p>
    <w:p w14:paraId="2AA03141">
      <w:pPr>
        <w:rPr>
          <w:rFonts w:hint="default"/>
          <w:lang w:val="en-US"/>
        </w:rPr>
      </w:pPr>
      <w:r>
        <w:rPr>
          <w:rFonts w:hint="default"/>
          <w:lang w:val="en-US"/>
        </w:rPr>
        <w:t>.has-cutout .pop{display:block}</w:t>
      </w:r>
    </w:p>
    <w:p w14:paraId="4EA64AC9">
      <w:pPr>
        <w:rPr>
          <w:rFonts w:hint="default"/>
          <w:lang w:val="en-US"/>
        </w:rPr>
      </w:pPr>
      <w:r>
        <w:rPr>
          <w:rFonts w:hint="default"/>
          <w:lang w:val="en-US"/>
        </w:rPr>
        <w:t>.has-cutout .front img,.has-cutout .ini{display:none}</w:t>
      </w:r>
    </w:p>
    <w:p w14:paraId="5F4E4896">
      <w:pPr>
        <w:rPr>
          <w:rFonts w:hint="default"/>
          <w:lang w:val="en-US"/>
        </w:rPr>
      </w:pPr>
      <w:r>
        <w:rPr>
          <w:rFonts w:hint="default"/>
          <w:lang w:val="en-US"/>
        </w:rPr>
        <w:t>.has-cutout .front{background:radial-gradient(120% 90% at 50% 100%,color-mix(in srgb,var(--accent) 24%,var(--card)),var(--card))}</w:t>
      </w:r>
    </w:p>
    <w:p w14:paraId="56BA35E7">
      <w:pPr>
        <w:rPr>
          <w:rFonts w:hint="default"/>
          <w:lang w:val="en-US"/>
        </w:rPr>
      </w:pPr>
    </w:p>
    <w:p w14:paraId="184152AA">
      <w:pPr>
        <w:rPr>
          <w:rFonts w:hint="default"/>
          <w:lang w:val="en-US"/>
        </w:rPr>
      </w:pPr>
      <w:r>
        <w:rPr>
          <w:rFonts w:hint="default"/>
          <w:lang w:val="en-US"/>
        </w:rPr>
        <w:t>/* sections */</w:t>
      </w:r>
    </w:p>
    <w:p w14:paraId="720466A4">
      <w:pPr>
        <w:rPr>
          <w:rFonts w:hint="default"/>
          <w:lang w:val="en-US"/>
        </w:rPr>
      </w:pPr>
      <w:r>
        <w:rPr>
          <w:rFonts w:hint="default"/>
          <w:lang w:val="en-US"/>
        </w:rPr>
        <w:t>section{padding:84px 0;border-top:1px solid var(--line)}</w:t>
      </w:r>
    </w:p>
    <w:p w14:paraId="6FCD22E9">
      <w:pPr>
        <w:rPr>
          <w:rFonts w:hint="default"/>
          <w:lang w:val="en-US"/>
        </w:rPr>
      </w:pPr>
      <w:r>
        <w:rPr>
          <w:rFonts w:hint="default"/>
          <w:lang w:val="en-US"/>
        </w:rPr>
        <w:t>.eyebrow{font:500 12px var(--mono);letter-spacing:.16em;text-transform:uppercase;color:var(--accent);margin:0 0 12px}</w:t>
      </w:r>
    </w:p>
    <w:p w14:paraId="48F48995">
      <w:pPr>
        <w:rPr>
          <w:rFonts w:hint="default"/>
          <w:lang w:val="en-US"/>
        </w:rPr>
      </w:pPr>
      <w:r>
        <w:rPr>
          <w:rFonts w:hint="default"/>
          <w:lang w:val="en-US"/>
        </w:rPr>
        <w:t>h2{font-size:clamp(36px,4.8vw,54px);margin-bottom:10px}</w:t>
      </w:r>
    </w:p>
    <w:p w14:paraId="098BF771">
      <w:pPr>
        <w:rPr>
          <w:rFonts w:hint="default"/>
          <w:lang w:val="en-US"/>
        </w:rPr>
      </w:pPr>
      <w:r>
        <w:rPr>
          <w:rFonts w:hint="default"/>
          <w:lang w:val="en-US"/>
        </w:rPr>
        <w:t>.sub{color:var(--mute);margin:0 0 44px;max-width:36em}</w:t>
      </w:r>
    </w:p>
    <w:p w14:paraId="3B45A4A0">
      <w:pPr>
        <w:rPr>
          <w:rFonts w:hint="default"/>
          <w:lang w:val="en-US"/>
        </w:rPr>
      </w:pPr>
      <w:r>
        <w:rPr>
          <w:rFonts w:hint="default"/>
          <w:lang w:val="en-US"/>
        </w:rPr>
        <w:t>.about{display:grid;grid-template-columns:1.5fr 1fr;gap:56px}</w:t>
      </w:r>
    </w:p>
    <w:p w14:paraId="1A45FA2F">
      <w:pPr>
        <w:rPr>
          <w:rFonts w:hint="default"/>
          <w:lang w:val="en-US"/>
        </w:rPr>
      </w:pPr>
      <w:r>
        <w:rPr>
          <w:rFonts w:hint="default"/>
          <w:lang w:val="en-US"/>
        </w:rPr>
        <w:t>.about p{font-size:18px}</w:t>
      </w:r>
    </w:p>
    <w:p w14:paraId="64A46BBF">
      <w:pPr>
        <w:rPr>
          <w:rFonts w:hint="default"/>
          <w:lang w:val="en-US"/>
        </w:rPr>
      </w:pPr>
      <w:r>
        <w:rPr>
          <w:rFonts w:hint="default"/>
          <w:lang w:val="en-US"/>
        </w:rPr>
        <w:t>.facts,.form{background:var(--card);border:1px solid var(--line);border-radius:2px}</w:t>
      </w:r>
    </w:p>
    <w:p w14:paraId="04D18802">
      <w:pPr>
        <w:rPr>
          <w:rFonts w:hint="default"/>
          <w:lang w:val="en-US"/>
        </w:rPr>
      </w:pPr>
      <w:r>
        <w:rPr>
          <w:rFonts w:hint="default"/>
          <w:lang w:val="en-US"/>
        </w:rPr>
        <w:t>.facts{padding:26px 28px;margin:0}</w:t>
      </w:r>
    </w:p>
    <w:p w14:paraId="517D4BC6">
      <w:pPr>
        <w:rPr>
          <w:rFonts w:hint="default"/>
          <w:lang w:val="en-US"/>
        </w:rPr>
      </w:pPr>
      <w:r>
        <w:rPr>
          <w:rFonts w:hint="default"/>
          <w:lang w:val="en-US"/>
        </w:rPr>
        <w:t>.facts dt{font:500 11px var(--mono);letter-spacing:.12em;text-transform:uppercase;color:var(--mute)}</w:t>
      </w:r>
    </w:p>
    <w:p w14:paraId="2D9101DE">
      <w:pPr>
        <w:rPr>
          <w:rFonts w:hint="default"/>
          <w:lang w:val="en-US"/>
        </w:rPr>
      </w:pPr>
      <w:r>
        <w:rPr>
          <w:rFonts w:hint="default"/>
          <w:lang w:val="en-US"/>
        </w:rPr>
        <w:t>.facts dd{margin:2px 0 18px;font-size:17px}</w:t>
      </w:r>
    </w:p>
    <w:p w14:paraId="45A73C37">
      <w:pPr>
        <w:rPr>
          <w:rFonts w:hint="default"/>
          <w:lang w:val="en-US"/>
        </w:rPr>
      </w:pPr>
      <w:r>
        <w:rPr>
          <w:rFonts w:hint="default"/>
          <w:lang w:val="en-US"/>
        </w:rPr>
        <w:t>.facts dd:last-child{margin:0}</w:t>
      </w:r>
    </w:p>
    <w:p w14:paraId="74EA6C7F">
      <w:pPr>
        <w:rPr>
          <w:rFonts w:hint="default"/>
          <w:lang w:val="en-US"/>
        </w:rPr>
      </w:pPr>
      <w:r>
        <w:rPr>
          <w:rFonts w:hint="default"/>
          <w:lang w:val="en-US"/>
        </w:rPr>
        <w:t>.stats{display:flex;gap:44px;margin-top:30px;flex-wrap:wrap}</w:t>
      </w:r>
    </w:p>
    <w:p w14:paraId="6470D3D5">
      <w:pPr>
        <w:rPr>
          <w:rFonts w:hint="default"/>
          <w:lang w:val="en-US"/>
        </w:rPr>
      </w:pPr>
      <w:r>
        <w:rPr>
          <w:rFonts w:hint="default"/>
          <w:lang w:val="en-US"/>
        </w:rPr>
        <w:t>.stats b{display:block;font:500 54px/1 var(--serif);color:var(--accent)}</w:t>
      </w:r>
    </w:p>
    <w:p w14:paraId="6F9E8221">
      <w:pPr>
        <w:rPr>
          <w:rFonts w:hint="default"/>
          <w:lang w:val="en-US"/>
        </w:rPr>
      </w:pPr>
      <w:r>
        <w:rPr>
          <w:rFonts w:hint="default"/>
          <w:lang w:val="en-US"/>
        </w:rPr>
        <w:t>.stats span{font:500 11px var(--mono);letter-spacing:.1em;text-transform:uppercase;color:var(--mute)}</w:t>
      </w:r>
    </w:p>
    <w:p w14:paraId="1756AEDC">
      <w:pPr>
        <w:rPr>
          <w:rFonts w:hint="default"/>
          <w:lang w:val="en-US"/>
        </w:rPr>
      </w:pPr>
      <w:r>
        <w:rPr>
          <w:rFonts w:hint="default"/>
          <w:lang w:val="en-US"/>
        </w:rPr>
        <w:t>.levels{display:grid;grid-template-columns:repeat(auto-fit,minmax(280px,1fr));gap:26px 56px;margin-bottom:48px}</w:t>
      </w:r>
    </w:p>
    <w:p w14:paraId="08272CF4">
      <w:pPr>
        <w:rPr>
          <w:rFonts w:hint="default"/>
          <w:lang w:val="en-US"/>
        </w:rPr>
      </w:pPr>
      <w:r>
        <w:rPr>
          <w:rFonts w:hint="default"/>
          <w:lang w:val="en-US"/>
        </w:rPr>
        <w:t>.lv{display:flex;justify-content:space-between;font:500 12px var(--mono);letter-spacing:.08em;text-transform:uppercase;margin-bottom:10px}</w:t>
      </w:r>
    </w:p>
    <w:p w14:paraId="2762F79D">
      <w:pPr>
        <w:rPr>
          <w:rFonts w:hint="default"/>
          <w:lang w:val="en-US"/>
        </w:rPr>
      </w:pPr>
      <w:r>
        <w:rPr>
          <w:rFonts w:hint="default"/>
          <w:lang w:val="en-US"/>
        </w:rPr>
        <w:t>.lv span{color:var(--accent)}</w:t>
      </w:r>
    </w:p>
    <w:p w14:paraId="1A95FCD8">
      <w:pPr>
        <w:rPr>
          <w:rFonts w:hint="default"/>
          <w:lang w:val="en-US"/>
        </w:rPr>
      </w:pPr>
      <w:r>
        <w:rPr>
          <w:rFonts w:hint="default"/>
          <w:lang w:val="en-US"/>
        </w:rPr>
        <w:t>.track{height:2px;background:var(--line);overflow:hidden}</w:t>
      </w:r>
    </w:p>
    <w:p w14:paraId="4CB61776">
      <w:pPr>
        <w:rPr>
          <w:rFonts w:hint="default"/>
          <w:lang w:val="en-US"/>
        </w:rPr>
      </w:pPr>
      <w:r>
        <w:rPr>
          <w:rFonts w:hint="default"/>
          <w:lang w:val="en-US"/>
        </w:rPr>
        <w:t>.fill{height:100%;width:0;background:var(--accent);transition:width 1.2s cubic-bezier(.2,.8,.2,1)}</w:t>
      </w:r>
    </w:p>
    <w:p w14:paraId="5D1C3E2F">
      <w:pPr>
        <w:rPr>
          <w:rFonts w:hint="default"/>
          <w:lang w:val="en-US"/>
        </w:rPr>
      </w:pPr>
      <w:r>
        <w:rPr>
          <w:rFonts w:hint="default"/>
          <w:lang w:val="en-US"/>
        </w:rPr>
        <w:t>.skills{display:grid;grid-template-columns:repeat(auto-fit,minmax(270px,1fr));gap:34px 40px}</w:t>
      </w:r>
    </w:p>
    <w:p w14:paraId="557FFF8E">
      <w:pPr>
        <w:rPr>
          <w:rFonts w:hint="default"/>
          <w:lang w:val="en-US"/>
        </w:rPr>
      </w:pPr>
      <w:r>
        <w:rPr>
          <w:rFonts w:hint="default"/>
          <w:lang w:val="en-US"/>
        </w:rPr>
        <w:t>.skills&gt;div{padding:18px 0 0;border-top:1px solid var(--ink)}</w:t>
      </w:r>
    </w:p>
    <w:p w14:paraId="19268A34">
      <w:pPr>
        <w:rPr>
          <w:rFonts w:hint="default"/>
          <w:lang w:val="en-US"/>
        </w:rPr>
      </w:pPr>
      <w:r>
        <w:rPr>
          <w:rFonts w:hint="default"/>
          <w:lang w:val="en-US"/>
        </w:rPr>
        <w:t>.skills h3{font-size:26px;margin-bottom:14px}</w:t>
      </w:r>
    </w:p>
    <w:p w14:paraId="4C584AA2">
      <w:pPr>
        <w:rPr>
          <w:rFonts w:hint="default"/>
          <w:lang w:val="en-US"/>
        </w:rPr>
      </w:pPr>
      <w:r>
        <w:rPr>
          <w:rFonts w:hint="default"/>
          <w:lang w:val="en-US"/>
        </w:rPr>
        <w:t>.tags{display:flex;flex-wrap:wrap;gap:8px;margin:0;padding:0;list-style:none}</w:t>
      </w:r>
    </w:p>
    <w:p w14:paraId="1F5FAB36">
      <w:pPr>
        <w:rPr>
          <w:rFonts w:hint="default"/>
          <w:lang w:val="en-US"/>
        </w:rPr>
      </w:pPr>
      <w:r>
        <w:rPr>
          <w:rFonts w:hint="default"/>
          <w:lang w:val="en-US"/>
        </w:rPr>
        <w:t>.tags li{border:1px solid var(--line);border-radius:2px;padding:2px 10px;font:400 12.5px var(--mono);color:var(--mute);transition:border-color .2s,color .2s}</w:t>
      </w:r>
    </w:p>
    <w:p w14:paraId="752E8597">
      <w:pPr>
        <w:rPr>
          <w:rFonts w:hint="default"/>
          <w:lang w:val="en-US"/>
        </w:rPr>
      </w:pPr>
      <w:r>
        <w:rPr>
          <w:rFonts w:hint="default"/>
          <w:lang w:val="en-US"/>
        </w:rPr>
        <w:t>.tags li:hover{border-color:var(--accent);color:var(--accent)}</w:t>
      </w:r>
    </w:p>
    <w:p w14:paraId="10BFF11A">
      <w:pPr>
        <w:rPr>
          <w:rFonts w:hint="default"/>
          <w:lang w:val="en-US"/>
        </w:rPr>
      </w:pPr>
      <w:r>
        <w:rPr>
          <w:rFonts w:hint="default"/>
          <w:lang w:val="en-US"/>
        </w:rPr>
        <w:t>.filters{display:flex;gap:8px;flex-wrap:wrap;margin-bottom:26px}</w:t>
      </w:r>
    </w:p>
    <w:p w14:paraId="6F312113">
      <w:pPr>
        <w:rPr>
          <w:rFonts w:hint="default"/>
          <w:lang w:val="en-US"/>
        </w:rPr>
      </w:pPr>
      <w:r>
        <w:rPr>
          <w:rFonts w:hint="default"/>
          <w:lang w:val="en-US"/>
        </w:rPr>
        <w:t>.chip{padding:7px 16px;border-radius:2px;border:1px solid var(--line);background:transparent;color:var(--mute);font:500 12px var(--sans);letter-spacing:.12em;text-transform:uppercase;cursor:pointer;transition:background .2s,color .2s,border-color .2s}</w:t>
      </w:r>
    </w:p>
    <w:p w14:paraId="478197FC">
      <w:pPr>
        <w:rPr>
          <w:rFonts w:hint="default"/>
          <w:lang w:val="en-US"/>
        </w:rPr>
      </w:pPr>
      <w:r>
        <w:rPr>
          <w:rFonts w:hint="default"/>
          <w:lang w:val="en-US"/>
        </w:rPr>
        <w:t>.chip:hover{border-color:var(--ink);color:var(--ink)}</w:t>
      </w:r>
    </w:p>
    <w:p w14:paraId="1A7D81CE">
      <w:pPr>
        <w:rPr>
          <w:rFonts w:hint="default"/>
          <w:lang w:val="en-US"/>
        </w:rPr>
      </w:pPr>
      <w:r>
        <w:rPr>
          <w:rFonts w:hint="default"/>
          <w:lang w:val="en-US"/>
        </w:rPr>
        <w:t>.chip[aria-pressed="true"]{background:var(--ink);color:var(--bg);border-color:var(--ink)}</w:t>
      </w:r>
    </w:p>
    <w:p w14:paraId="32B9076F">
      <w:pPr>
        <w:rPr>
          <w:rFonts w:hint="default"/>
          <w:lang w:val="en-US"/>
        </w:rPr>
      </w:pPr>
      <w:r>
        <w:rPr>
          <w:rFonts w:hint="default"/>
          <w:lang w:val="en-US"/>
        </w:rPr>
        <w:t>.projects{display:grid;gap:0}</w:t>
      </w:r>
    </w:p>
    <w:p w14:paraId="132D6F17">
      <w:pPr>
        <w:rPr>
          <w:rFonts w:hint="default"/>
          <w:lang w:val="en-US"/>
        </w:rPr>
      </w:pPr>
      <w:r>
        <w:rPr>
          <w:rFonts w:hint="default"/>
          <w:lang w:val="en-US"/>
        </w:rPr>
        <w:t>.project{padding:36px 0;display:grid;grid-template-columns:1fr 1.6fr;gap:36px;border-top:1px solid var(--line)}</w:t>
      </w:r>
    </w:p>
    <w:p w14:paraId="2BC77651">
      <w:pPr>
        <w:rPr>
          <w:rFonts w:hint="default"/>
          <w:lang w:val="en-US"/>
        </w:rPr>
      </w:pPr>
      <w:r>
        <w:rPr>
          <w:rFonts w:hint="default"/>
          <w:lang w:val="en-US"/>
        </w:rPr>
        <w:t>.project:last-child{border-bottom:1px solid var(--line)}</w:t>
      </w:r>
    </w:p>
    <w:p w14:paraId="53A8DC15">
      <w:pPr>
        <w:rPr>
          <w:rFonts w:hint="default"/>
          <w:lang w:val="en-US"/>
        </w:rPr>
      </w:pPr>
      <w:r>
        <w:rPr>
          <w:rFonts w:hint="default"/>
          <w:lang w:val="en-US"/>
        </w:rPr>
        <w:t>.project[hidden]{display:none}</w:t>
      </w:r>
    </w:p>
    <w:p w14:paraId="241624A5">
      <w:pPr>
        <w:rPr>
          <w:rFonts w:hint="default"/>
          <w:lang w:val="en-US"/>
        </w:rPr>
      </w:pPr>
      <w:r>
        <w:rPr>
          <w:rFonts w:hint="default"/>
          <w:lang w:val="en-US"/>
        </w:rPr>
        <w:t>.project h3{font-size:32px;margin-bottom:14px;transition:color .25s}</w:t>
      </w:r>
    </w:p>
    <w:p w14:paraId="5DDF7458">
      <w:pPr>
        <w:rPr>
          <w:rFonts w:hint="default"/>
          <w:lang w:val="en-US"/>
        </w:rPr>
      </w:pPr>
      <w:r>
        <w:rPr>
          <w:rFonts w:hint="default"/>
          <w:lang w:val="en-US"/>
        </w:rPr>
        <w:t>.project:hover h3{color:var(--accent)}</w:t>
      </w:r>
    </w:p>
    <w:p w14:paraId="1F8E3578">
      <w:pPr>
        <w:rPr>
          <w:rFonts w:hint="default"/>
          <w:lang w:val="en-US"/>
        </w:rPr>
      </w:pPr>
      <w:r>
        <w:rPr>
          <w:rFonts w:hint="default"/>
          <w:lang w:val="en-US"/>
        </w:rPr>
        <w:t>.project p{margin:0 0 18px;color:var(--mute)}</w:t>
      </w:r>
    </w:p>
    <w:p w14:paraId="5655E4DF">
      <w:pPr>
        <w:rPr>
          <w:rFonts w:hint="default"/>
          <w:lang w:val="en-US"/>
        </w:rPr>
      </w:pPr>
      <w:r>
        <w:rPr>
          <w:rFonts w:hint="default"/>
          <w:lang w:val="en-US"/>
        </w:rPr>
        <w:t>.project .btn{padding:9px 16px;font-size:11.5px}</w:t>
      </w:r>
    </w:p>
    <w:p w14:paraId="227DB2DB">
      <w:pPr>
        <w:rPr>
          <w:rFonts w:hint="default"/>
          <w:lang w:val="en-US"/>
        </w:rPr>
      </w:pPr>
      <w:r>
        <w:rPr>
          <w:rFonts w:hint="default"/>
          <w:lang w:val="en-US"/>
        </w:rPr>
        <w:t>.shot{aspect-ratio:16/10;border-radius:2px;overflow:hidden;border:1px solid var(--line);margin-bottom:18px;background:var(--card)}</w:t>
      </w:r>
    </w:p>
    <w:p w14:paraId="610521EE">
      <w:pPr>
        <w:rPr>
          <w:rFonts w:hint="default"/>
          <w:lang w:val="en-US"/>
        </w:rPr>
      </w:pPr>
      <w:r>
        <w:rPr>
          <w:rFonts w:hint="default"/>
          <w:lang w:val="en-US"/>
        </w:rPr>
        <w:t>.shot img{width:100%;height:100%;object-fit:cover;display:block}</w:t>
      </w:r>
    </w:p>
    <w:p w14:paraId="1D18489D">
      <w:pPr>
        <w:rPr>
          <w:rFonts w:hint="default"/>
          <w:lang w:val="en-US"/>
        </w:rPr>
      </w:pPr>
      <w:r>
        <w:rPr>
          <w:rFonts w:hint="default"/>
          <w:lang w:val="en-US"/>
        </w:rPr>
        <w:t>.timeline{border-left:1px solid var(--line);padding-left:30px;margin:0}</w:t>
      </w:r>
    </w:p>
    <w:p w14:paraId="644E763F">
      <w:pPr>
        <w:rPr>
          <w:rFonts w:hint="default"/>
          <w:lang w:val="en-US"/>
        </w:rPr>
      </w:pPr>
      <w:r>
        <w:rPr>
          <w:rFonts w:hint="default"/>
          <w:lang w:val="en-US"/>
        </w:rPr>
        <w:t>.timeline h3{font-size:26px;position:relative}</w:t>
      </w:r>
    </w:p>
    <w:p w14:paraId="11D86651">
      <w:pPr>
        <w:rPr>
          <w:rFonts w:hint="default"/>
          <w:lang w:val="en-US"/>
        </w:rPr>
      </w:pPr>
      <w:r>
        <w:rPr>
          <w:rFonts w:hint="default"/>
          <w:lang w:val="en-US"/>
        </w:rPr>
        <w:t>.timeline h3::before{content:"";position:absolute;left:-35px;top:.45em;width:9px;height:9px;border-radius:50%;background:var(--accent);box-shadow:0 0 0 4px var(--bg)}</w:t>
      </w:r>
    </w:p>
    <w:p w14:paraId="28F281A6">
      <w:pPr>
        <w:rPr>
          <w:rFonts w:hint="default"/>
          <w:lang w:val="en-US"/>
        </w:rPr>
      </w:pPr>
      <w:r>
        <w:rPr>
          <w:rFonts w:hint="default"/>
          <w:lang w:val="en-US"/>
        </w:rPr>
        <w:t>.timeline p{margin:4px 0 32px;color:var(--mute)}</w:t>
      </w:r>
    </w:p>
    <w:p w14:paraId="0C90D4BA">
      <w:pPr>
        <w:rPr>
          <w:rFonts w:hint="default"/>
          <w:lang w:val="en-US"/>
        </w:rPr>
      </w:pPr>
      <w:r>
        <w:rPr>
          <w:rFonts w:hint="default"/>
          <w:lang w:val="en-US"/>
        </w:rPr>
        <w:t>.timeline p:last-child{margin-bottom:0}</w:t>
      </w:r>
    </w:p>
    <w:p w14:paraId="44F608A5">
      <w:pPr>
        <w:rPr>
          <w:rFonts w:hint="default"/>
          <w:lang w:val="en-US"/>
        </w:rPr>
      </w:pPr>
      <w:r>
        <w:rPr>
          <w:rFonts w:hint="default"/>
          <w:lang w:val="en-US"/>
        </w:rPr>
        <w:t>.certs{display:grid;grid-template-columns:repeat(auto-fit,minmax(300px,1fr));gap:20px}</w:t>
      </w:r>
    </w:p>
    <w:p w14:paraId="4DCB1513">
      <w:pPr>
        <w:rPr>
          <w:rFonts w:hint="default"/>
          <w:lang w:val="en-US"/>
        </w:rPr>
      </w:pPr>
      <w:r>
        <w:rPr>
          <w:rFonts w:hint="default"/>
          <w:lang w:val="en-US"/>
        </w:rPr>
        <w:t>.cert{background:var(--card);border:1px solid var(--line);border-radius:2px;overflow:hidden;transition:border-color .25s}</w:t>
      </w:r>
    </w:p>
    <w:p w14:paraId="08DB7D23">
      <w:pPr>
        <w:rPr>
          <w:rFonts w:hint="default"/>
          <w:lang w:val="en-US"/>
        </w:rPr>
      </w:pPr>
      <w:r>
        <w:rPr>
          <w:rFonts w:hint="default"/>
          <w:lang w:val="en-US"/>
        </w:rPr>
        <w:t>.cert:hover{border-color:var(--accent)}</w:t>
      </w:r>
    </w:p>
    <w:p w14:paraId="208A0402">
      <w:pPr>
        <w:rPr>
          <w:rFonts w:hint="default"/>
          <w:lang w:val="en-US"/>
        </w:rPr>
      </w:pPr>
      <w:r>
        <w:rPr>
          <w:rFonts w:hint="default"/>
          <w:lang w:val="en-US"/>
        </w:rPr>
        <w:t>.cert-img{display:block;width:100%;padding:0;border:0;border-bottom:1px solid var(--line);background:var(--bg);cursor:zoom-in;aspect-ratio:16/10;overflow:hidden}</w:t>
      </w:r>
    </w:p>
    <w:p w14:paraId="2DBC9D5C">
      <w:pPr>
        <w:rPr>
          <w:rFonts w:hint="default"/>
          <w:lang w:val="en-US"/>
        </w:rPr>
      </w:pPr>
      <w:r>
        <w:rPr>
          <w:rFonts w:hint="default"/>
          <w:lang w:val="en-US"/>
        </w:rPr>
        <w:t>.cert-img img{width:100%;height:100%;object-fit:cover;display:block;transition:transform .4s}</w:t>
      </w:r>
    </w:p>
    <w:p w14:paraId="4118CBF1">
      <w:pPr>
        <w:rPr>
          <w:rFonts w:hint="default"/>
          <w:lang w:val="en-US"/>
        </w:rPr>
      </w:pPr>
      <w:r>
        <w:rPr>
          <w:rFonts w:hint="default"/>
          <w:lang w:val="en-US"/>
        </w:rPr>
        <w:t>.cert:hover .cert-img img{transform:scale(1.03)}</w:t>
      </w:r>
    </w:p>
    <w:p w14:paraId="21DF52AA">
      <w:pPr>
        <w:rPr>
          <w:rFonts w:hint="default"/>
          <w:lang w:val="en-US"/>
        </w:rPr>
      </w:pPr>
      <w:r>
        <w:rPr>
          <w:rFonts w:hint="default"/>
          <w:lang w:val="en-US"/>
        </w:rPr>
        <w:t>.cert-body{padding:20px 22px 24px}</w:t>
      </w:r>
    </w:p>
    <w:p w14:paraId="7D29C606">
      <w:pPr>
        <w:rPr>
          <w:rFonts w:hint="default"/>
          <w:lang w:val="en-US"/>
        </w:rPr>
      </w:pPr>
      <w:r>
        <w:rPr>
          <w:rFonts w:hint="default"/>
          <w:lang w:val="en-US"/>
        </w:rPr>
        <w:t>.cert-body h3{font-size:25px;margin-bottom:8px}</w:t>
      </w:r>
    </w:p>
    <w:p w14:paraId="440B9826">
      <w:pPr>
        <w:rPr>
          <w:rFonts w:hint="default"/>
          <w:lang w:val="en-US"/>
        </w:rPr>
      </w:pPr>
      <w:r>
        <w:rPr>
          <w:rFonts w:hint="default"/>
          <w:lang w:val="en-US"/>
        </w:rPr>
        <w:t>.cert-body .meta{margin:0 0 10px;color:var(--accent);font:500 11.5px var(--mono);letter-spacing:.1em;text-transform:uppercase}</w:t>
      </w:r>
    </w:p>
    <w:p w14:paraId="0E98E442">
      <w:pPr>
        <w:rPr>
          <w:rFonts w:hint="default"/>
          <w:lang w:val="en-US"/>
        </w:rPr>
      </w:pPr>
      <w:r>
        <w:rPr>
          <w:rFonts w:hint="default"/>
          <w:lang w:val="en-US"/>
        </w:rPr>
        <w:t>.cert-body p:last-child{margin:0;color:var(--mute)}</w:t>
      </w:r>
    </w:p>
    <w:p w14:paraId="6210958D">
      <w:pPr>
        <w:rPr>
          <w:rFonts w:hint="default"/>
          <w:lang w:val="en-US"/>
        </w:rPr>
      </w:pPr>
      <w:r>
        <w:rPr>
          <w:rFonts w:hint="default"/>
          <w:lang w:val="en-US"/>
        </w:rPr>
        <w:t>.contact-grid{display:grid;grid-template-columns:1fr 1.2fr;gap:44px;align-items:start}</w:t>
      </w:r>
    </w:p>
    <w:p w14:paraId="75F421F2">
      <w:pPr>
        <w:rPr>
          <w:rFonts w:hint="default"/>
          <w:lang w:val="en-US"/>
        </w:rPr>
      </w:pPr>
      <w:r>
        <w:rPr>
          <w:rFonts w:hint="default"/>
          <w:lang w:val="en-US"/>
        </w:rPr>
        <w:t>.form{padding:28px;display:grid;gap:16px}</w:t>
      </w:r>
    </w:p>
    <w:p w14:paraId="6369ED24">
      <w:pPr>
        <w:rPr>
          <w:rFonts w:hint="default"/>
          <w:lang w:val="en-US"/>
        </w:rPr>
      </w:pPr>
      <w:r>
        <w:rPr>
          <w:rFonts w:hint="default"/>
          <w:lang w:val="en-US"/>
        </w:rPr>
        <w:t>.form label{display:grid;gap:6px;font:500 11.5px var(--mono);letter-spacing:.1em;text-transform:uppercase}</w:t>
      </w:r>
    </w:p>
    <w:p w14:paraId="07E57BA7">
      <w:pPr>
        <w:rPr>
          <w:rFonts w:hint="default"/>
          <w:lang w:val="en-US"/>
        </w:rPr>
      </w:pPr>
      <w:r>
        <w:rPr>
          <w:rFonts w:hint="default"/>
          <w:lang w:val="en-US"/>
        </w:rPr>
        <w:t>.form input,.form textarea{font:400 16px var(--sans);letter-spacing:0;text-transform:none;padding:11px 13px;border-radius:2px;border:1px solid var(--line);background:var(--bg);color:var(--ink)}</w:t>
      </w:r>
    </w:p>
    <w:p w14:paraId="03EE8928">
      <w:pPr>
        <w:rPr>
          <w:rFonts w:hint="default"/>
          <w:lang w:val="en-US"/>
        </w:rPr>
      </w:pPr>
      <w:r>
        <w:rPr>
          <w:rFonts w:hint="default"/>
          <w:lang w:val="en-US"/>
        </w:rPr>
        <w:t>.form input:focus,.form textarea:focus{outline:2px solid var(--accent);outline-offset:-1px;border-color:var(--accent)}</w:t>
      </w:r>
    </w:p>
    <w:p w14:paraId="791E2DE9">
      <w:pPr>
        <w:rPr>
          <w:rFonts w:hint="default"/>
          <w:lang w:val="en-US"/>
        </w:rPr>
      </w:pPr>
      <w:r>
        <w:rPr>
          <w:rFonts w:hint="default"/>
          <w:lang w:val="en-US"/>
        </w:rPr>
        <w:t>.form [aria-invalid="true"]{border-color:#c0392b}</w:t>
      </w:r>
    </w:p>
    <w:p w14:paraId="3BC9DAA3">
      <w:pPr>
        <w:rPr>
          <w:rFonts w:hint="default"/>
          <w:lang w:val="en-US"/>
        </w:rPr>
      </w:pPr>
      <w:r>
        <w:rPr>
          <w:rFonts w:hint="default"/>
          <w:lang w:val="en-US"/>
        </w:rPr>
        <w:t>.err{color:#c0392b;font:400 12.5px var(--sans);letter-spacing:0;text-transform:none;min-height:1em;margin:0}</w:t>
      </w:r>
    </w:p>
    <w:p w14:paraId="3D998F8B">
      <w:pPr>
        <w:rPr>
          <w:rFonts w:hint="default"/>
          <w:lang w:val="en-US"/>
        </w:rPr>
      </w:pPr>
      <w:r>
        <w:rPr>
          <w:rFonts w:hint="default"/>
          <w:lang w:val="en-US"/>
        </w:rPr>
        <w:t>.hp{position:absolute;left:-9999px;width:1px;height:1px;overflow:hidden}</w:t>
      </w:r>
    </w:p>
    <w:p w14:paraId="3D4BE25A">
      <w:pPr>
        <w:rPr>
          <w:rFonts w:hint="default"/>
          <w:lang w:val="en-US"/>
        </w:rPr>
      </w:pPr>
      <w:r>
        <w:rPr>
          <w:rFonts w:hint="default"/>
          <w:lang w:val="en-US"/>
        </w:rPr>
        <w:t>.count{color:var(--mute);font:400 11px var(--mono);justify-self:end}</w:t>
      </w:r>
    </w:p>
    <w:p w14:paraId="6C960653">
      <w:pPr>
        <w:rPr>
          <w:rFonts w:hint="default"/>
          <w:lang w:val="en-US"/>
        </w:rPr>
      </w:pPr>
      <w:r>
        <w:rPr>
          <w:rFonts w:hint="default"/>
          <w:lang w:val="en-US"/>
        </w:rPr>
        <w:t>.status{margin:0;font-size:14px;min-height:1.4em;color:var(--mute)}</w:t>
      </w:r>
    </w:p>
    <w:p w14:paraId="2FA85A45">
      <w:pPr>
        <w:rPr>
          <w:rFonts w:hint="default"/>
          <w:lang w:val="en-US"/>
        </w:rPr>
      </w:pPr>
      <w:r>
        <w:rPr>
          <w:rFonts w:hint="default"/>
          <w:lang w:val="en-US"/>
        </w:rPr>
        <w:t>.status.ok{color:#2e7d4f}.status.fail{color:#c0392b}</w:t>
      </w:r>
    </w:p>
    <w:p w14:paraId="03C3A155">
      <w:pPr>
        <w:rPr>
          <w:rFonts w:hint="default"/>
          <w:lang w:val="en-US"/>
        </w:rPr>
      </w:pPr>
      <w:r>
        <w:rPr>
          <w:rFonts w:hint="default"/>
          <w:lang w:val="en-US"/>
        </w:rPr>
        <w:t>#lb{border:0;padding:0;background:transparent;max-width:min(94vw,1100px);width:100%}</w:t>
      </w:r>
    </w:p>
    <w:p w14:paraId="3B22F95E">
      <w:pPr>
        <w:rPr>
          <w:rFonts w:hint="default"/>
          <w:lang w:val="en-US"/>
        </w:rPr>
      </w:pPr>
      <w:r>
        <w:rPr>
          <w:rFonts w:hint="default"/>
          <w:lang w:val="en-US"/>
        </w:rPr>
        <w:t>#lb::backdrop{background:rgba(10,8,4,.8)}</w:t>
      </w:r>
    </w:p>
    <w:p w14:paraId="72C74EFA">
      <w:pPr>
        <w:rPr>
          <w:rFonts w:hint="default"/>
          <w:lang w:val="en-US"/>
        </w:rPr>
      </w:pPr>
      <w:r>
        <w:rPr>
          <w:rFonts w:hint="default"/>
          <w:lang w:val="en-US"/>
        </w:rPr>
        <w:t>#lb img{width:100%;height:auto;max-height:84vh;object-fit:contain;display:block;border-radius:2px;background:#fff}</w:t>
      </w:r>
    </w:p>
    <w:p w14:paraId="45EDB3C3">
      <w:pPr>
        <w:rPr>
          <w:rFonts w:hint="default"/>
          <w:lang w:val="en-US"/>
        </w:rPr>
      </w:pPr>
      <w:r>
        <w:rPr>
          <w:rFonts w:hint="default"/>
          <w:lang w:val="en-US"/>
        </w:rPr>
        <w:t>#lb button{display:block;margin:12px auto 0}</w:t>
      </w:r>
    </w:p>
    <w:p w14:paraId="693268D8">
      <w:pPr>
        <w:rPr>
          <w:rFonts w:hint="default"/>
          <w:lang w:val="en-US"/>
        </w:rPr>
      </w:pPr>
      <w:r>
        <w:rPr>
          <w:rFonts w:hint="default"/>
          <w:lang w:val="en-US"/>
        </w:rPr>
        <w:t>.toast{position:fixed;left:50%;bottom:calc(24px + env(safe-area-inset-bottom,0px));transform:translate(-50%,20px);background:var(--ink);color:var(--bg);padding:10px 18px;border-radius:2px;font:500 12px var(--sans);letter-spacing:.1em;text-transform:uppercase;opacity:0;pointer-events:none;transition:opacity .25s,transform .25s;z-index:30}</w:t>
      </w:r>
    </w:p>
    <w:p w14:paraId="4252C02C">
      <w:pPr>
        <w:rPr>
          <w:rFonts w:hint="default"/>
          <w:lang w:val="en-US"/>
        </w:rPr>
      </w:pPr>
      <w:r>
        <w:rPr>
          <w:rFonts w:hint="default"/>
          <w:lang w:val="en-US"/>
        </w:rPr>
        <w:t>.toast.show{opacity:1;transform:translate(-50%,0)}</w:t>
      </w:r>
    </w:p>
    <w:p w14:paraId="0084D5AD">
      <w:pPr>
        <w:rPr>
          <w:rFonts w:hint="default"/>
          <w:lang w:val="en-US"/>
        </w:rPr>
      </w:pPr>
      <w:r>
        <w:rPr>
          <w:rFonts w:hint="default"/>
          <w:lang w:val="en-US"/>
        </w:rPr>
        <w:t>footer{padding:40px 0;border-top:1px solid var(--line);color:var(--mute);font:400 11.5px var(--mono);letter-spacing:.12em;text-transform:uppercase;text-align:center}</w:t>
      </w:r>
    </w:p>
    <w:p w14:paraId="3254D62E">
      <w:pPr>
        <w:rPr>
          <w:rFonts w:hint="default"/>
          <w:lang w:val="en-US"/>
        </w:rPr>
      </w:pPr>
      <w:r>
        <w:rPr>
          <w:rFonts w:hint="default"/>
          <w:lang w:val="en-US"/>
        </w:rPr>
        <w:t>.top{position:fixed;right:20px;bottom:calc(20px + env(safe-area-inset-bottom,0px));background:var(--card);opacity:0;pointer-events:none;transition:opacity .25s,transform .2s,border-color .2s}</w:t>
      </w:r>
    </w:p>
    <w:p w14:paraId="62247715">
      <w:pPr>
        <w:rPr>
          <w:rFonts w:hint="default"/>
          <w:lang w:val="en-US"/>
        </w:rPr>
      </w:pPr>
      <w:r>
        <w:rPr>
          <w:rFonts w:hint="default"/>
          <w:lang w:val="en-US"/>
        </w:rPr>
        <w:t>.top.show{opacity:1;pointer-events:auto}</w:t>
      </w:r>
    </w:p>
    <w:p w14:paraId="1E6C91AD">
      <w:pPr>
        <w:rPr>
          <w:rFonts w:hint="default"/>
          <w:lang w:val="en-US"/>
        </w:rPr>
      </w:pPr>
    </w:p>
    <w:p w14:paraId="15C855CE">
      <w:pPr>
        <w:rPr>
          <w:rFonts w:hint="default"/>
          <w:lang w:val="en-US"/>
        </w:rPr>
      </w:pPr>
      <w:r>
        <w:rPr>
          <w:rFonts w:hint="default"/>
          <w:lang w:val="en-US"/>
        </w:rPr>
        <w:t>@media (max-width:940px){</w:t>
      </w:r>
    </w:p>
    <w:p w14:paraId="4F23FFF6">
      <w:pPr>
        <w:rPr>
          <w:rFonts w:hint="default"/>
          <w:lang w:val="en-US"/>
        </w:rPr>
      </w:pPr>
      <w:r>
        <w:rPr>
          <w:rFonts w:hint="default"/>
          <w:lang w:val="en-US"/>
        </w:rPr>
        <w:t>.menu-btn{display:block}</w:t>
      </w:r>
    </w:p>
    <w:p w14:paraId="7A3E7FB2">
      <w:pPr>
        <w:rPr>
          <w:rFonts w:hint="default"/>
          <w:lang w:val="en-US"/>
        </w:rPr>
      </w:pPr>
      <w:r>
        <w:rPr>
          <w:rFonts w:hint="default"/>
          <w:lang w:val="en-US"/>
        </w:rPr>
        <w:t>nav{display:none;position:absolute;top:66px;left:0;right:0;flex-direction:column;background:var(--bg);border-bottom:1px solid var(--line);padding:10px 24px}</w:t>
      </w:r>
    </w:p>
    <w:p w14:paraId="251A0A59">
      <w:pPr>
        <w:rPr>
          <w:rFonts w:hint="default"/>
          <w:lang w:val="en-US"/>
        </w:rPr>
      </w:pPr>
      <w:r>
        <w:rPr>
          <w:rFonts w:hint="default"/>
          <w:lang w:val="en-US"/>
        </w:rPr>
        <w:t>nav.open{display:flex}</w:t>
      </w:r>
    </w:p>
    <w:p w14:paraId="54ADA1B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04B66D">
      <w:pPr>
        <w:rPr>
          <w:rFonts w:hint="default"/>
          <w:lang w:val="en-US"/>
        </w:rPr>
      </w:pPr>
      <w:r>
        <w:rPr>
          <w:rFonts w:hint="default"/>
          <w:lang w:val="en-US"/>
        </w:rPr>
        <w:t>@media (max-width:760px){</w:t>
      </w:r>
    </w:p>
    <w:p w14:paraId="47C173FD">
      <w:pPr>
        <w:rPr>
          <w:rFonts w:hint="default"/>
          <w:lang w:val="en-US"/>
        </w:rPr>
      </w:pPr>
      <w:r>
        <w:rPr>
          <w:rFonts w:hint="default"/>
          <w:lang w:val="en-US"/>
        </w:rPr>
        <w:t>.hero,.about,.project,.contact-grid{grid-template-columns:1fr}</w:t>
      </w:r>
    </w:p>
    <w:p w14:paraId="0D4E1DD2">
      <w:pPr>
        <w:rPr>
          <w:rFonts w:hint="default"/>
          <w:lang w:val="en-US"/>
        </w:rPr>
      </w:pPr>
      <w:r>
        <w:rPr>
          <w:rFonts w:hint="default"/>
          <w:lang w:val="en-US"/>
        </w:rPr>
        <w:t>.hero{padding-top:44px;gap:36px}.card-col{order:-1;width:220px}.ini{font-size:52px}</w:t>
      </w:r>
    </w:p>
    <w:p w14:paraId="4E909E9C">
      <w:pPr>
        <w:rPr>
          <w:rFonts w:hint="default"/>
          <w:lang w:val="en-US"/>
        </w:rPr>
      </w:pPr>
      <w:r>
        <w:rPr>
          <w:rFonts w:hint="default"/>
          <w:lang w:val="en-US"/>
        </w:rPr>
        <w:t>section{padding:60px 0}</w:t>
      </w:r>
    </w:p>
    <w:p w14:paraId="778B9B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B2CF32C">
      <w:pPr>
        <w:rPr>
          <w:rFonts w:hint="default"/>
          <w:lang w:val="en-US"/>
        </w:rPr>
      </w:pPr>
      <w:r>
        <w:rPr>
          <w:rFonts w:hint="default"/>
          <w:lang w:val="en-US"/>
        </w:rPr>
        <w:t>@media (prefers-reduced-motion:reduce){*{transition:none!important;animation:none!important}html{scroll-behavior:auto}[data-r]{opacity:1!important}}</w:t>
      </w:r>
    </w:p>
    <w:p w14:paraId="7BFF101E">
      <w:pPr>
        <w:rPr>
          <w:rFonts w:hint="default"/>
          <w:lang w:val="en-US"/>
        </w:rPr>
      </w:pPr>
      <w:r>
        <w:rPr>
          <w:rFonts w:hint="default"/>
          <w:lang w:val="en-US"/>
        </w:rPr>
        <w:t>@media print{#bg,header,.top,.toast,.form,.filters{display:none}section{break-inside:avoid}}</w:t>
      </w:r>
    </w:p>
    <w:p w14:paraId="76FB2155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25BE27CB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43D0B6FA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04AFA7F3">
      <w:pPr>
        <w:rPr>
          <w:rFonts w:hint="default"/>
          <w:lang w:val="en-US"/>
        </w:rPr>
      </w:pPr>
      <w:r>
        <w:rPr>
          <w:rFonts w:hint="default"/>
          <w:lang w:val="en-US"/>
        </w:rPr>
        <w:t>&lt;canvas id="bg" aria-hidden="true"&gt;&lt;/canvas&gt;</w:t>
      </w:r>
    </w:p>
    <w:p w14:paraId="5811DC02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class="skip" href="#about"&gt;Skip to content&lt;/a&gt;</w:t>
      </w:r>
    </w:p>
    <w:p w14:paraId="56768522">
      <w:pPr>
        <w:rPr>
          <w:rFonts w:hint="default"/>
          <w:lang w:val="en-US"/>
        </w:rPr>
      </w:pPr>
      <w:r>
        <w:rPr>
          <w:rFonts w:hint="default"/>
          <w:lang w:val="en-US"/>
        </w:rPr>
        <w:t>&lt;header&gt;&lt;div class="wrap bar"&gt;</w:t>
      </w:r>
    </w:p>
    <w:p w14:paraId="7B04F9CE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class="logo" href="#top"&gt;Mark John Ally Nantiza&lt;/a&gt;</w:t>
      </w:r>
    </w:p>
    <w:p w14:paraId="027812C1">
      <w:pPr>
        <w:rPr>
          <w:rFonts w:hint="default"/>
          <w:lang w:val="en-US"/>
        </w:rPr>
      </w:pPr>
      <w:r>
        <w:rPr>
          <w:rFonts w:hint="default"/>
          <w:lang w:val="en-US"/>
        </w:rPr>
        <w:t>&lt;nav id="nav" aria-label="Main"&gt;</w:t>
      </w:r>
    </w:p>
    <w:p w14:paraId="0A158CAB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href="#about"&gt;About&lt;/a&gt;&lt;a href="#skills"&gt;Skills&lt;/a&gt;&lt;a href="#projects"&gt;Projects&lt;/a&gt;&lt;a href="#education"&gt;Education&lt;/a&gt;&lt;a href="#certificates"&gt;Certificates&lt;/a&gt;&lt;a href="resume.html"&gt;Resume&lt;/a&gt;&lt;a href="#contact"&gt;Contact&lt;/a&gt;</w:t>
      </w:r>
    </w:p>
    <w:p w14:paraId="6D577863">
      <w:pPr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550E16CA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class="icon-btn" id="theme" aria-label="Switch light or dark theme"&gt;◐&lt;/button&gt;</w:t>
      </w:r>
    </w:p>
    <w:p w14:paraId="2AFC965E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class="icon-btn menu-btn" id="menu" aria-label="Open menu" aria-expanded="false"&gt;☰&lt;/button&gt;</w:t>
      </w:r>
    </w:p>
    <w:p w14:paraId="6DD81856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&lt;/div&gt;&lt;div id="progress"&gt;&lt;/div&gt;&lt;/header&gt;</w:t>
      </w:r>
    </w:p>
    <w:p w14:paraId="4770615C">
      <w:pPr>
        <w:rPr>
          <w:rFonts w:hint="default"/>
          <w:lang w:val="en-US"/>
        </w:rPr>
      </w:pPr>
    </w:p>
    <w:p w14:paraId="2B79F765">
      <w:pPr>
        <w:rPr>
          <w:rFonts w:hint="default"/>
          <w:lang w:val="en-US"/>
        </w:rPr>
      </w:pPr>
      <w:r>
        <w:rPr>
          <w:rFonts w:hint="default"/>
          <w:lang w:val="en-US"/>
        </w:rPr>
        <w:t>&lt;main id="top"&gt;</w:t>
      </w:r>
    </w:p>
    <w:p w14:paraId="53EA0E94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class="wrap hero"&gt;</w:t>
      </w:r>
    </w:p>
    <w:p w14:paraId="3D0C52D8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</w:t>
      </w:r>
    </w:p>
    <w:p w14:paraId="22071CF4">
      <w:pPr>
        <w:rPr>
          <w:rFonts w:hint="default"/>
          <w:lang w:val="en-US"/>
        </w:rPr>
      </w:pPr>
      <w:r>
        <w:rPr>
          <w:rFonts w:hint="default"/>
          <w:lang w:val="en-US"/>
        </w:rPr>
        <w:t>&lt;span class="badge" data-r style="--i:0"&gt;Open to junior roles and internships&lt;/span&gt;</w:t>
      </w:r>
    </w:p>
    <w:p w14:paraId="0488DDB5">
      <w:pPr>
        <w:rPr>
          <w:rFonts w:hint="default"/>
          <w:lang w:val="en-US"/>
        </w:rPr>
      </w:pPr>
      <w:r>
        <w:rPr>
          <w:rFonts w:hint="default"/>
          <w:lang w:val="en-US"/>
        </w:rPr>
        <w:t>&lt;h1 data-r style="--i:1"&gt;Hi, I'm Mark Nantiza. I build &lt;span id="role"&gt;web apps&lt;/span&gt; and solve problems with code.&lt;/h1&gt;</w:t>
      </w:r>
    </w:p>
    <w:p w14:paraId="340CA17C">
      <w:pPr>
        <w:rPr>
          <w:rFonts w:hint="default"/>
          <w:lang w:val="en-US"/>
        </w:rPr>
      </w:pPr>
      <w:r>
        <w:rPr>
          <w:rFonts w:hint="default"/>
          <w:lang w:val="en-US"/>
        </w:rPr>
        <w:t>&lt;p data-r style="--i:2"&gt;Fresh Information Technology graduate from Datamex College of Saint Adeline. I turn ideas into working software and I'm looking for a junior developer role where I can learn fast and ship real features.&lt;/p&gt;</w:t>
      </w:r>
    </w:p>
    <w:p w14:paraId="16BC1BC7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class="btns" data-r style="--i:3"&gt;</w:t>
      </w:r>
    </w:p>
    <w:p w14:paraId="34E215ED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class="btn main" href="#projects"&gt;View my projects&lt;/a&gt;</w:t>
      </w:r>
    </w:p>
    <w:p w14:paraId="1BE1BB8D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class="btn" href="resume.html"&gt;View resume&lt;/a&gt;</w:t>
      </w:r>
    </w:p>
    <w:p w14:paraId="506A3118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6E4CEB28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6F41ED82">
      <w:pPr>
        <w:rPr>
          <w:rFonts w:hint="default"/>
          <w:lang w:val="en-US"/>
        </w:rPr>
      </w:pPr>
      <w:r>
        <w:rPr>
          <w:rFonts w:hint="default"/>
          <w:lang w:val="en-US"/>
        </w:rPr>
        <w:t>&lt;!-- Add your photo as profile.jpg in the same folder as index.html --&gt;</w:t>
      </w:r>
    </w:p>
    <w:p w14:paraId="29CF940B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class="card-col" data-r style="--i:4"&gt;</w:t>
      </w:r>
    </w:p>
    <w:p w14:paraId="24DA32BC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class="card3d-wrap"&gt;</w:t>
      </w:r>
    </w:p>
    <w:p w14:paraId="38F3E4FF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class="card3d" id="card3d" role="button" tabindex="0" aria-pressed="false" aria-label="Profile card of Mark Nantiza. Press to flip it."&gt;</w:t>
      </w:r>
    </w:p>
    <w:p w14:paraId="650C4B6C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class="face front"&gt;&lt;span class="ini"&gt;MN&lt;/span&gt;&lt;img src="profile.jpg" alt="Photo of Mark Nantiza" width="340" height="340" fetchpriority="high" onerror="this.remove()"&gt;&lt;i class="glare"&gt;&lt;/i&gt;&lt;/div&gt;</w:t>
      </w:r>
    </w:p>
    <w:p w14:paraId="32FAC262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class="face back"&gt;&lt;b&gt;Mark Nantiza&lt;/b&gt;&lt;span&gt;BS Information Technology&lt;/span&gt;&lt;span&gt;Datamex College of Saint Adeline&lt;/span&gt;&lt;small&gt;click to flip back&lt;/small&gt;&lt;/div&gt;</w:t>
      </w:r>
    </w:p>
    <w:p w14:paraId="61664D92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class="pop"&gt;&lt;img src="profile-cutout.png" alt="" onload="this.closest('.card3d').classList.add('has-cutout')" onerror="this.parentNode.remove()"&gt;&lt;/div&gt;</w:t>
      </w:r>
    </w:p>
    <w:p w14:paraId="4F664CBA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6E7717E8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4C82DD1">
      <w:pPr>
        <w:rPr>
          <w:rFonts w:hint="default"/>
          <w:lang w:val="en-US"/>
        </w:rPr>
      </w:pPr>
      <w:r>
        <w:rPr>
          <w:rFonts w:hint="default"/>
          <w:lang w:val="en-US"/>
        </w:rPr>
        <w:t>&lt;span class="hint"&gt;Tilt me · click to flip&lt;/span&gt;</w:t>
      </w:r>
    </w:p>
    <w:p w14:paraId="150ACFE7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1B7F1281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5F8FE60B">
      <w:pPr>
        <w:rPr>
          <w:rFonts w:hint="default"/>
          <w:lang w:val="en-US"/>
        </w:rPr>
      </w:pPr>
    </w:p>
    <w:p w14:paraId="4FDCA9F1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id="about"&gt;&lt;div class="wrap"&gt;</w:t>
      </w:r>
    </w:p>
    <w:p w14:paraId="124CFED1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class="eyebrow"&gt;01 · About&lt;/p&gt;</w:t>
      </w:r>
    </w:p>
    <w:p w14:paraId="14C0412E">
      <w:pPr>
        <w:rPr>
          <w:rFonts w:hint="default"/>
          <w:lang w:val="en-US"/>
        </w:rPr>
      </w:pPr>
      <w:r>
        <w:rPr>
          <w:rFonts w:hint="default"/>
          <w:lang w:val="en-US"/>
        </w:rPr>
        <w:t>&lt;h2&gt;About me&lt;/h2&gt;</w:t>
      </w:r>
    </w:p>
    <w:p w14:paraId="4EAEEE58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class="sub"&gt;A little background on who I am and what I do.&lt;/p&gt;</w:t>
      </w:r>
    </w:p>
    <w:p w14:paraId="2F1E4576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class="about"&gt;</w:t>
      </w:r>
    </w:p>
    <w:p w14:paraId="30F372A2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</w:t>
      </w:r>
    </w:p>
    <w:p w14:paraId="1FE917BC">
      <w:pPr>
        <w:rPr>
          <w:rFonts w:hint="default"/>
          <w:lang w:val="en-US"/>
        </w:rPr>
      </w:pPr>
      <w:r>
        <w:rPr>
          <w:rFonts w:hint="default"/>
          <w:lang w:val="en-US"/>
        </w:rPr>
        <w:t>&lt;p&gt;I recently graduated with a Bachelor of Science in Information Technology. During my studies I built web systems, designed databases, and worked in small teams on our capstone project.&lt;/p&gt;</w:t>
      </w:r>
    </w:p>
    <w:p w14:paraId="26A42368">
      <w:pPr>
        <w:rPr>
          <w:rFonts w:hint="default"/>
          <w:lang w:val="en-US"/>
        </w:rPr>
      </w:pPr>
      <w:r>
        <w:rPr>
          <w:rFonts w:hint="default"/>
          <w:lang w:val="en-US"/>
        </w:rPr>
        <w:t>&lt;p&gt;I like clean code, clear documentation, and learning new tools. Outside of coding, I enjoy playing video games and making strategies out of it.&lt;/p&gt;</w:t>
      </w:r>
    </w:p>
    <w:p w14:paraId="2F266908">
      <w:pPr>
        <w:rPr>
          <w:rFonts w:hint="default"/>
          <w:lang w:val="en-US"/>
        </w:rPr>
      </w:pPr>
      <w:r>
        <w:rPr>
          <w:rFonts w:hint="default"/>
          <w:lang w:val="en-US"/>
        </w:rPr>
        <w:t>&lt;p&gt;I also have work experience in food service at Jollibee and a Korean grill house, where I learned to multitask, communicate with customers, and work as part of a team.&lt;/p&gt;</w:t>
      </w:r>
    </w:p>
    <w:p w14:paraId="3AACD175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class="stats"&gt;</w:t>
      </w:r>
    </w:p>
    <w:p w14:paraId="4806EE12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&lt;div&gt;&lt;b data-count="3" data-suffix="+"&gt;0&lt;/b&gt;&lt;span&gt;Projects built&lt;/span&gt;&lt;/div&gt;</w:t>
      </w:r>
    </w:p>
    <w:p w14:paraId="0AF1EB0E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&lt;div&gt;&lt;b data-count="8" data-suffix="+"&gt;0&lt;/b&gt;&lt;span&gt;Technologies used&lt;/span&gt;&lt;/div&gt;</w:t>
      </w:r>
    </w:p>
    <w:p w14:paraId="4B016CA2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&lt;div&gt;&lt;b data-count="1"&gt;0&lt;/b&gt;&lt;span&gt;Capstone delivered&lt;/span&gt;&lt;/div&gt;</w:t>
      </w:r>
    </w:p>
    <w:p w14:paraId="29C276FB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63540BA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17B0B000">
      <w:pPr>
        <w:rPr>
          <w:rFonts w:hint="default"/>
          <w:lang w:val="en-US"/>
        </w:rPr>
      </w:pPr>
      <w:r>
        <w:rPr>
          <w:rFonts w:hint="default"/>
          <w:lang w:val="en-US"/>
        </w:rPr>
        <w:t>&lt;dl class="facts"&gt;</w:t>
      </w:r>
    </w:p>
    <w:p w14:paraId="4E154802">
      <w:pPr>
        <w:rPr>
          <w:rFonts w:hint="default"/>
          <w:lang w:val="en-US"/>
        </w:rPr>
      </w:pPr>
      <w:r>
        <w:rPr>
          <w:rFonts w:hint="default"/>
          <w:lang w:val="en-US"/>
        </w:rPr>
        <w:t>&lt;dt&gt;Based in&lt;/dt&gt;&lt;dd&gt;Paranaque City, Philippines&lt;/dd&gt;</w:t>
      </w:r>
    </w:p>
    <w:p w14:paraId="0B247BB2">
      <w:pPr>
        <w:rPr>
          <w:rFonts w:hint="default"/>
          <w:lang w:val="en-US"/>
        </w:rPr>
      </w:pPr>
      <w:r>
        <w:rPr>
          <w:rFonts w:hint="default"/>
          <w:lang w:val="en-US"/>
        </w:rPr>
        <w:t>&lt;dt&gt;Focus&lt;/dt&gt;&lt;dd&gt;Web development, databases&lt;/dd&gt;</w:t>
      </w:r>
    </w:p>
    <w:p w14:paraId="1049FD6E">
      <w:pPr>
        <w:rPr>
          <w:rFonts w:hint="default"/>
          <w:lang w:val="en-US"/>
        </w:rPr>
      </w:pPr>
      <w:r>
        <w:rPr>
          <w:rFonts w:hint="default"/>
          <w:lang w:val="en-US"/>
        </w:rPr>
        <w:t>&lt;dt&gt;Status&lt;/dt&gt;&lt;dd&gt;Open to junior and internship roles&lt;/dd&gt;</w:t>
      </w:r>
    </w:p>
    <w:p w14:paraId="1BB54078">
      <w:pPr>
        <w:rPr>
          <w:rFonts w:hint="default"/>
          <w:lang w:val="en-US"/>
        </w:rPr>
      </w:pPr>
      <w:r>
        <w:rPr>
          <w:rFonts w:hint="default"/>
          <w:lang w:val="en-US"/>
        </w:rPr>
        <w:t>&lt;dt&gt;Email&lt;/dt&gt;&lt;dd&gt;&lt;a href="mailto:marknantiza56@gmail.com"&gt;marknantiza56@gmail.com&lt;/a&gt;&lt;/dd&gt;</w:t>
      </w:r>
    </w:p>
    <w:p w14:paraId="60548223">
      <w:pPr>
        <w:rPr>
          <w:rFonts w:hint="default"/>
          <w:lang w:val="en-US"/>
        </w:rPr>
      </w:pPr>
      <w:r>
        <w:rPr>
          <w:rFonts w:hint="default"/>
          <w:lang w:val="en-US"/>
        </w:rPr>
        <w:t>&lt;/dl&gt;</w:t>
      </w:r>
    </w:p>
    <w:p w14:paraId="067A8D79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673AB612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48EECEB7">
      <w:pPr>
        <w:rPr>
          <w:rFonts w:hint="default"/>
          <w:lang w:val="en-US"/>
        </w:rPr>
      </w:pPr>
    </w:p>
    <w:p w14:paraId="24847096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id="skills"&gt;&lt;div class="wrap"&gt;</w:t>
      </w:r>
    </w:p>
    <w:p w14:paraId="02B54A21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class="eyebrow"&gt;02 · Skills&lt;/p&gt;</w:t>
      </w:r>
    </w:p>
    <w:p w14:paraId="7B999BE0">
      <w:pPr>
        <w:rPr>
          <w:rFonts w:hint="default"/>
          <w:lang w:val="en-US"/>
        </w:rPr>
      </w:pPr>
      <w:r>
        <w:rPr>
          <w:rFonts w:hint="default"/>
          <w:lang w:val="en-US"/>
        </w:rPr>
        <w:t>&lt;h2&gt;Skills&lt;/h2&gt;</w:t>
      </w:r>
    </w:p>
    <w:p w14:paraId="2783C82E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class="sub"&gt;My strongest areas first, then everything else I've used.&lt;/p&gt;</w:t>
      </w:r>
    </w:p>
    <w:p w14:paraId="77C77572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class="levels"&gt;</w:t>
      </w:r>
    </w:p>
    <w:p w14:paraId="2E61A448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class="lv"&gt;HTML and CSS &lt;span&gt;85%&lt;/span&gt;&lt;/div&gt;&lt;div class="track"&gt;&lt;div class="fill" data-level="85"&gt;&lt;/div&gt;&lt;/div&gt;&lt;/div&gt;</w:t>
      </w:r>
    </w:p>
    <w:p w14:paraId="27F3EE39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class="lv"&gt;JavaScript &lt;span&gt;70%&lt;/span&gt;&lt;/div&gt;&lt;div class="track"&gt;&lt;div class="fill" data-level="70"&gt;&lt;/div&gt;&lt;/div&gt;&lt;/div&gt;</w:t>
      </w:r>
    </w:p>
    <w:p w14:paraId="0B1A5FEE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class="lv"&gt;SQL and databases &lt;span&gt;75%&lt;/span&gt;&lt;/div&gt;&lt;div class="track"&gt;&lt;div class="fill" data-level="75"&gt;&lt;/div&gt;&lt;/div&gt;&lt;/div&gt;</w:t>
      </w:r>
    </w:p>
    <w:p w14:paraId="760DEBE9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class="lv"&gt;Python &lt;span&gt;65%&lt;/span&gt;&lt;/div&gt;&lt;div class="track"&gt;&lt;div class="fill" data-level="65"&gt;&lt;/div&gt;&lt;/div&gt;&lt;/div&gt;</w:t>
      </w:r>
    </w:p>
    <w:p w14:paraId="7BC2F5C5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2A1D360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class="skills"&gt;</w:t>
      </w:r>
    </w:p>
    <w:p w14:paraId="05DE0FDF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&lt;div&gt;&lt;h3&gt;Languages&lt;/h3&gt;&lt;ul class="tags"&gt;&lt;li&gt;JavaScript&lt;/li&gt;&lt;li&gt;Python&lt;/li&gt;&lt;li&gt;Java&lt;/li&gt;&lt;li&gt;PHP&lt;/li&gt;&lt;li&gt;SQL&lt;/li&gt;&lt;li&gt;C#&lt;/li&gt;&lt;/ul&gt;&lt;/div&gt;</w:t>
      </w:r>
    </w:p>
    <w:p w14:paraId="14BBD7CD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&lt;div&gt;&lt;h3&gt;Web development&lt;/h3&gt;&lt;ul class="tags"&gt;&lt;li&gt;HTML&lt;/li&gt;&lt;li&gt;CSS&lt;/li&gt;&lt;li&gt;Responsive design&lt;/li&gt;&lt;li&gt;React&lt;/li&gt;&lt;li&gt;Node.js&lt;/li&gt;&lt;li&gt;REST APIs&lt;/li&gt;&lt;/ul&gt;&lt;/div&gt;</w:t>
      </w:r>
    </w:p>
    <w:p w14:paraId="20062CDA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&lt;div&gt;&lt;h3&gt;Databases&lt;/h3&gt;&lt;ul class="tags"&gt;&lt;li&gt;MySQL&lt;/li&gt;&lt;li&gt;PostgreSQL&lt;/li&gt;&lt;li&gt;Database design&lt;/li&gt;&lt;li&gt;ERDs&lt;/li&gt;&lt;/ul&gt;&lt;/div&gt;</w:t>
      </w:r>
    </w:p>
    <w:p w14:paraId="215EE8B6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&lt;div&gt;&lt;h3&gt;Tools&lt;/h3&gt;&lt;ul class="tags"&gt;&lt;li&gt;Git &amp;amp; GitHub&lt;/li&gt;&lt;li&gt;VS Code&lt;/li&gt;&lt;li&gt;Figma&lt;/li&gt;&lt;li&gt;Postman&lt;/li&gt;&lt;li&gt;Linux basics&lt;/li&gt;&lt;/ul&gt;&lt;/div&gt;</w:t>
      </w:r>
    </w:p>
    <w:p w14:paraId="537A2B1A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&lt;div&gt;&lt;h3&gt;Computer science&lt;/h3&gt;&lt;ul class="tags"&gt;&lt;li&gt;Data structures&lt;/li&gt;&lt;li&gt;Algorithms&lt;/li&gt;&lt;li&gt;OOP&lt;/li&gt;&lt;li&gt;SDLC&lt;/li&gt;&lt;li&gt;Networking basics&lt;/li&gt;&lt;/ul&gt;&lt;/div&gt;</w:t>
      </w:r>
    </w:p>
    <w:p w14:paraId="7E398784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&lt;div&gt;&lt;h3&gt;Working style&lt;/h3&gt;&lt;ul class="tags"&gt;&lt;li&gt;Quick learner&lt;/li&gt;&lt;li&gt;Communication&lt;/li&gt;&lt;li&gt;Responsible&lt;/li&gt;&lt;li&gt;Multitasking&lt;/li&gt;&lt;li&gt;Team player&lt;/li&gt;&lt;/ul&gt;&lt;/div&gt;</w:t>
      </w:r>
    </w:p>
    <w:p w14:paraId="13D290A8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D726103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1EEB923D">
      <w:pPr>
        <w:rPr>
          <w:rFonts w:hint="default"/>
          <w:lang w:val="en-US"/>
        </w:rPr>
      </w:pPr>
    </w:p>
    <w:p w14:paraId="0EEEAF8B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id="projects"&gt;&lt;div class="wrap"&gt;</w:t>
      </w:r>
    </w:p>
    <w:p w14:paraId="2977EB39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class="eyebrow"&gt;03 · Projects&lt;/p&gt;</w:t>
      </w:r>
    </w:p>
    <w:p w14:paraId="2BA721A9">
      <w:pPr>
        <w:rPr>
          <w:rFonts w:hint="default"/>
          <w:lang w:val="en-US"/>
        </w:rPr>
      </w:pPr>
      <w:r>
        <w:rPr>
          <w:rFonts w:hint="default"/>
          <w:lang w:val="en-US"/>
        </w:rPr>
        <w:t>&lt;h2&gt;Projects&lt;/h2&gt;</w:t>
      </w:r>
    </w:p>
    <w:p w14:paraId="2AE465E3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class="sub"&gt;Selected work. Filter by type, then open the demo or the source code.&lt;/p&gt;</w:t>
      </w:r>
    </w:p>
    <w:p w14:paraId="6E60D1FE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class="filters" role="group" aria-label="Filter projects"&gt;</w:t>
      </w:r>
    </w:p>
    <w:p w14:paraId="2021EF8C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class="chip" data-f="all" aria-pressed="true"&gt;All&lt;/button&gt;</w:t>
      </w:r>
    </w:p>
    <w:p w14:paraId="1028AC5D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class="chip" data-f="web" aria-pressed="false"&gt;Web&lt;/button&gt;</w:t>
      </w:r>
    </w:p>
    <w:p w14:paraId="0B197961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class="chip" data-f="data" aria-pressed="false"&gt;Data&lt;/button&gt;</w:t>
      </w:r>
    </w:p>
    <w:p w14:paraId="21917EA3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4F04C63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class="projects"&gt;</w:t>
      </w:r>
    </w:p>
    <w:p w14:paraId="6D1D1F1B">
      <w:pPr>
        <w:rPr>
          <w:rFonts w:hint="default"/>
          <w:lang w:val="en-US"/>
        </w:rPr>
      </w:pPr>
      <w:r>
        <w:rPr>
          <w:rFonts w:hint="default"/>
          <w:lang w:val="en-US"/>
        </w:rPr>
        <w:t>&lt;article class="project" data-cat="web data"&gt;</w:t>
      </w:r>
    </w:p>
    <w:p w14:paraId="7D1EDE86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class="shot"&gt;&lt;img src="images/capstone.jpg" alt="Screenshot of the capstone project" loading="lazy" onerror="this.parentNode.remove()"&gt;&lt;/div&gt;&lt;h3&gt;Capstone: Smart Assisstive Vision&lt;/h3&gt;&lt;ul class="tags"&gt;&lt;li&gt;Arduino&lt;/li&gt;&lt;li&gt;Python&lt;/li&gt;&lt;li&gt;OrangPi&lt;/li&gt;&lt;/ul&gt;&lt;/div&gt;</w:t>
      </w:r>
    </w:p>
    <w:p w14:paraId="5CA8C614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&lt;div&gt;&lt;p&gt;Smart Assisstive system built to help blind people hear or detect persons near them&lt;/p&gt;&lt;div class="btns"&gt;&lt;a class="btn main" href="#"&gt;Live demo&lt;/a&gt;&lt;a class="btn" href="#"&gt;GitHub&lt;/a&gt;&lt;/div&gt;&lt;/div&gt;</w:t>
      </w:r>
    </w:p>
    <w:p w14:paraId="5C9BB5E9">
      <w:pPr>
        <w:rPr>
          <w:rFonts w:hint="default"/>
          <w:lang w:val="en-US"/>
        </w:rPr>
      </w:pPr>
      <w:r>
        <w:rPr>
          <w:rFonts w:hint="default"/>
          <w:lang w:val="en-US"/>
        </w:rPr>
        <w:t>&lt;/article&gt;</w:t>
      </w:r>
    </w:p>
    <w:p w14:paraId="5E7AC380">
      <w:pPr>
        <w:rPr>
          <w:rFonts w:hint="default"/>
          <w:lang w:val="en-US"/>
        </w:rPr>
      </w:pPr>
      <w:r>
        <w:rPr>
          <w:rFonts w:hint="default"/>
          <w:lang w:val="en-US"/>
        </w:rPr>
        <w:t>&lt;article class="project" data-cat="web"&gt;</w:t>
      </w:r>
    </w:p>
    <w:p w14:paraId="7A6893F4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class="shot"&gt;&lt;img src="images/portfolio.jpg" alt="Screenshot of this portfolio" loading="lazy" onerror="this.parentNode.remove()"&gt;&lt;/div&gt;&lt;h3&gt;Personal portfolio&lt;/h3&gt;&lt;ul class="tags"&gt;&lt;li&gt;HTML&lt;/li&gt;&lt;li&gt;CSS&lt;/li&gt;&lt;li&gt;JavaScript&lt;/li&gt;&lt;/ul&gt;&lt;/div&gt;</w:t>
      </w:r>
    </w:p>
    <w:p w14:paraId="59951792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&lt;div&gt;&lt;p&gt;A professional site containing my recent achievements, records on seminar, and past work timelines.&lt;/p&gt;&lt;div class="btns"&gt;&lt;a class="btn main" href="#"&gt;Live site&lt;/a&gt;&lt;a class="btn" href="#"&gt;GitHub&lt;/a&gt;&lt;/div&gt;&lt;/div&gt;</w:t>
      </w:r>
    </w:p>
    <w:p w14:paraId="247F96AF">
      <w:pPr>
        <w:rPr>
          <w:rFonts w:hint="default"/>
          <w:lang w:val="en-US"/>
        </w:rPr>
      </w:pPr>
      <w:r>
        <w:rPr>
          <w:rFonts w:hint="default"/>
          <w:lang w:val="en-US"/>
        </w:rPr>
        <w:t>&lt;/article&gt;</w:t>
      </w:r>
    </w:p>
    <w:p w14:paraId="7B531029">
      <w:pPr>
        <w:rPr>
          <w:rFonts w:hint="default"/>
          <w:lang w:val="en-US"/>
        </w:rPr>
      </w:pPr>
      <w:r>
        <w:rPr>
          <w:rFonts w:hint="default"/>
          <w:lang w:val="en-US"/>
        </w:rPr>
        <w:t>&lt;article class="project" data-cat="data"&gt;</w:t>
      </w:r>
    </w:p>
    <w:p w14:paraId="3BB0D1F3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&lt;div&gt;&lt;div class="shot"&gt;&lt;img src="images/project3.jpg" alt="Screenshot of the project" loading="lazy" onerror="this.parentNode.remove()"&gt;&lt;/div&gt;&lt;h3&gt;Small projects&lt;/h3&gt;&lt;ul class="tags"&gt;&lt;li&gt;Python&lt;/li&gt;&lt;li&gt;SQL&lt;/li&gt;&lt;li&gt;HTML&lt;/li&gt;&lt;li&gt;PHP&lt;/li&gt;&lt;li&gt;CSS&lt;/li&gt;&lt;li&gt;JavaScript&lt;/li&gt;&lt;/ul&gt;&lt;/div&gt;</w:t>
      </w:r>
    </w:p>
    <w:p w14:paraId="5A29F33A">
      <w:pPr>
        <w:rPr>
          <w:rFonts w:hint="default"/>
          <w:lang w:val="en-US"/>
        </w:rPr>
      </w:pPr>
      <w:r>
        <w:rPr>
          <w:rFonts w:hint="default"/>
          <w:lang w:val="en-US"/>
        </w:rPr>
        <w:t>&lt;div&gt;&lt;p&gt;Personal and school projects built with HTML, CSS, JavaScript, and PHP using Visual Studio Code, along with databases.&lt;/p&gt;&lt;div class="btns"&gt;&lt;a class="btn main" href="#"&gt;Live demo&lt;/a&gt;&lt;a class="btn" href="#"&gt;GitHub&lt;/a&gt;&lt;/div&gt;&lt;/div&gt;</w:t>
      </w:r>
    </w:p>
    <w:p w14:paraId="1A90A752">
      <w:pPr>
        <w:rPr>
          <w:rFonts w:hint="default"/>
          <w:lang w:val="en-US"/>
        </w:rPr>
      </w:pPr>
      <w:r>
        <w:rPr>
          <w:rFonts w:hint="default"/>
          <w:lang w:val="en-US"/>
        </w:rPr>
        <w:t>&lt;/article&gt;</w:t>
      </w:r>
    </w:p>
    <w:p w14:paraId="4936DB1C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252B71C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58B14066">
      <w:pPr>
        <w:rPr>
          <w:rFonts w:hint="default"/>
          <w:lang w:val="en-US"/>
        </w:rPr>
      </w:pPr>
    </w:p>
    <w:p w14:paraId="26E80CA3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id="education"&gt;&lt;div class="wrap"&gt;</w:t>
      </w:r>
    </w:p>
    <w:p w14:paraId="3E5B7A4F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class="eyebrow"&gt;04 · Education&lt;/p&gt;</w:t>
      </w:r>
    </w:p>
    <w:p w14:paraId="385E3CA0">
      <w:pPr>
        <w:rPr>
          <w:rFonts w:hint="default"/>
          <w:lang w:val="en-US"/>
        </w:rPr>
      </w:pPr>
      <w:r>
        <w:rPr>
          <w:rFonts w:hint="default"/>
          <w:lang w:val="en-US"/>
        </w:rPr>
        <w:t>&lt;h2&gt;Education&lt;/h2&gt;</w:t>
      </w:r>
    </w:p>
    <w:p w14:paraId="13D6EF13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class="sub"&gt;Where I studied and what I've completed.&lt;/p&gt;</w:t>
      </w:r>
    </w:p>
    <w:p w14:paraId="1BA82E92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class="timeline"&gt;</w:t>
      </w:r>
    </w:p>
    <w:p w14:paraId="1A8FB893">
      <w:pPr>
        <w:rPr>
          <w:rFonts w:hint="default"/>
          <w:lang w:val="en-US"/>
        </w:rPr>
      </w:pPr>
      <w:r>
        <w:rPr>
          <w:rFonts w:hint="default"/>
          <w:lang w:val="en-US"/>
        </w:rPr>
        <w:t>&lt;h3&gt;BS Information Technology&lt;/h3&gt;&lt;p&gt;Datamex College of Saint Adeline · 2023–2027&lt;/p&gt;</w:t>
      </w:r>
    </w:p>
    <w:p w14:paraId="124FFE89">
      <w:pPr>
        <w:rPr>
          <w:rFonts w:hint="default"/>
          <w:lang w:val="en-US"/>
        </w:rPr>
      </w:pPr>
      <w:r>
        <w:rPr>
          <w:rFonts w:hint="default"/>
          <w:lang w:val="en-US"/>
        </w:rPr>
        <w:t>&lt;h3&gt;Senior High School&lt;/h3&gt;&lt;p&gt;AZGH College Inc. · 2020–2022&lt;/p&gt;</w:t>
      </w:r>
    </w:p>
    <w:p w14:paraId="2C418B06">
      <w:pPr>
        <w:rPr>
          <w:rFonts w:hint="default"/>
          <w:lang w:val="en-US"/>
        </w:rPr>
      </w:pPr>
      <w:r>
        <w:rPr>
          <w:rFonts w:hint="default"/>
          <w:lang w:val="en-US"/>
        </w:rPr>
        <w:t>&lt;h3&gt;High School&lt;/h3&gt;&lt;p&gt;Las Piñas National High School · 2016–2020&lt;/p&gt;</w:t>
      </w:r>
    </w:p>
    <w:p w14:paraId="15B036A1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4E1B0F6B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3FC78464">
      <w:pPr>
        <w:rPr>
          <w:rFonts w:hint="default"/>
          <w:lang w:val="en-US"/>
        </w:rPr>
      </w:pPr>
    </w:p>
    <w:p w14:paraId="7534E7A9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id="certificates"&gt;&lt;div class="wrap"&gt;</w:t>
      </w:r>
    </w:p>
    <w:p w14:paraId="0A44D25A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class="eyebrow"&gt;05 · Certificates&lt;/p&gt;</w:t>
      </w:r>
    </w:p>
    <w:p w14:paraId="32911309">
      <w:pPr>
        <w:rPr>
          <w:rFonts w:hint="default"/>
          <w:lang w:val="en-US"/>
        </w:rPr>
      </w:pPr>
      <w:r>
        <w:rPr>
          <w:rFonts w:hint="default"/>
          <w:lang w:val="en-US"/>
        </w:rPr>
        <w:t>&lt;h2&gt;Seminars and certificates&lt;/h2&gt;</w:t>
      </w:r>
    </w:p>
    <w:p w14:paraId="75F1CC51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class="sub"&gt;Click a certificate to view it larger.&lt;/p&gt;</w:t>
      </w:r>
    </w:p>
    <w:p w14:paraId="64EF5D50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class="certs"&gt;</w:t>
      </w:r>
    </w:p>
    <w:p w14:paraId="30556286">
      <w:pPr>
        <w:rPr>
          <w:rFonts w:hint="default"/>
          <w:lang w:val="en-US"/>
        </w:rPr>
      </w:pPr>
      <w:r>
        <w:rPr>
          <w:rFonts w:hint="default"/>
          <w:lang w:val="en-US"/>
        </w:rPr>
        <w:t>&lt;article class="cert"&gt;</w:t>
      </w:r>
    </w:p>
    <w:p w14:paraId="01F986E1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class="cert-img" type="button" data-full="images/cert-ai-cybersecurity.jpg" data-alt="Certificate of Participation for the AI in Cybersecurity webinar" aria-label="View the AI in Cybersecurity certificate larger"&gt;&lt;img src="images/cert-ai-cybersecurity.jpg" alt="Certificate of Participation for the AI in Cybersecurity webinar" loading="lazy" onerror="this.parentNode.remove()"&gt;&lt;/button&gt;</w:t>
      </w:r>
    </w:p>
    <w:p w14:paraId="0ACD086F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class="cert-body"&gt;&lt;h3&gt;AI in Cybersecurity&lt;/h3&gt;&lt;p class="meta"&gt;Online webinar · August 8, 2026&lt;/p&gt;&lt;p&gt;One-hour webinar held on Google Meet and organized by Ethel Programming Computer Programming Services.&lt;/p&gt;&lt;/div&gt;</w:t>
      </w:r>
    </w:p>
    <w:p w14:paraId="29926294">
      <w:pPr>
        <w:rPr>
          <w:rFonts w:hint="default"/>
          <w:lang w:val="en-US"/>
        </w:rPr>
      </w:pPr>
      <w:r>
        <w:rPr>
          <w:rFonts w:hint="default"/>
          <w:lang w:val="en-US"/>
        </w:rPr>
        <w:t>&lt;/article&gt;</w:t>
      </w:r>
    </w:p>
    <w:p w14:paraId="7A09ED7A">
      <w:pPr>
        <w:rPr>
          <w:rFonts w:hint="default"/>
          <w:lang w:val="en-US"/>
        </w:rPr>
      </w:pPr>
      <w:r>
        <w:rPr>
          <w:rFonts w:hint="default"/>
          <w:lang w:val="en-US"/>
        </w:rPr>
        <w:t>&lt;article class="cert"&gt;</w:t>
      </w:r>
    </w:p>
    <w:p w14:paraId="0B1B83A2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class="cert-img" type="button" data-full="images/cert-digital-fortify.jpg" data-alt="Certificate of Participation for the Digital Fortify seminar" aria-label="View the Digital Fortify certificate larger"&gt;&lt;img src="images/cert-digital-fortify.jpg" alt="Certificate of Participation for the Digital Fortify seminar" loading="lazy" onerror="this.parentNode.remove()"&gt;&lt;/button&gt;</w:t>
      </w:r>
    </w:p>
    <w:p w14:paraId="05B690B1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class="cert-body"&gt;&lt;h3&gt;Digital Fortify: Where Shaping the Future Trends &amp;amp; Safety Collide&lt;/h3&gt;&lt;p class="meta"&gt;Seminar · November 24, 2023&lt;/p&gt;&lt;p&gt;BSIT seminar held at the Datamex College of Saint Adeline School Library.&lt;/p&gt;&lt;/div&gt;</w:t>
      </w:r>
    </w:p>
    <w:p w14:paraId="3BE66167">
      <w:pPr>
        <w:rPr>
          <w:rFonts w:hint="default"/>
          <w:lang w:val="en-US"/>
        </w:rPr>
      </w:pPr>
      <w:r>
        <w:rPr>
          <w:rFonts w:hint="default"/>
          <w:lang w:val="en-US"/>
        </w:rPr>
        <w:t>&lt;/article&gt;</w:t>
      </w:r>
    </w:p>
    <w:p w14:paraId="299F918D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DE3B8B7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5F9137B5">
      <w:pPr>
        <w:rPr>
          <w:rFonts w:hint="default"/>
          <w:lang w:val="en-US"/>
        </w:rPr>
      </w:pPr>
    </w:p>
    <w:p w14:paraId="494DC665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id="contact"&gt;&lt;div class="wrap"&gt;</w:t>
      </w:r>
    </w:p>
    <w:p w14:paraId="22C410F8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class="eyebrow"&gt;06 · Contact&lt;/p&gt;</w:t>
      </w:r>
    </w:p>
    <w:p w14:paraId="7EF9D5DE">
      <w:pPr>
        <w:rPr>
          <w:rFonts w:hint="default"/>
          <w:lang w:val="en-US"/>
        </w:rPr>
      </w:pPr>
      <w:r>
        <w:rPr>
          <w:rFonts w:hint="default"/>
          <w:lang w:val="en-US"/>
        </w:rPr>
        <w:t>&lt;h2&gt;Let's work together&lt;/h2&gt;</w:t>
      </w:r>
    </w:p>
    <w:p w14:paraId="7F0A25CF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class="sub"&gt;I'm available for junior developer roles and internships.&lt;/p&gt;</w:t>
      </w:r>
    </w:p>
    <w:p w14:paraId="0B06A604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class="contact-grid"&gt;</w:t>
      </w:r>
    </w:p>
    <w:p w14:paraId="2BDF97EE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class="btns" style="flex-direction:column;align-items:flex-start"&gt;</w:t>
      </w:r>
    </w:p>
    <w:p w14:paraId="5CFAB701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class="btn main" href="mailto:marknantiza56@gmail.com"&gt;Email me&lt;/a&gt;</w:t>
      </w:r>
    </w:p>
    <w:p w14:paraId="02B2B129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class="btn" id="copy" type="button"&gt;Copy email address&lt;/button&gt;</w:t>
      </w:r>
    </w:p>
    <w:p w14:paraId="117FB882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class="btn" href="https://github.com/your-username" target="_blank" rel="noopener"&gt;GitHub&lt;/a&gt;</w:t>
      </w:r>
    </w:p>
    <w:p w14:paraId="0DEFFD9E">
      <w:pPr>
        <w:rPr>
          <w:rFonts w:hint="default"/>
          <w:lang w:val="en-US"/>
        </w:rPr>
      </w:pPr>
      <w:r>
        <w:rPr>
          <w:rFonts w:hint="default"/>
          <w:lang w:val="en-US"/>
        </w:rPr>
        <w:t>&lt;a class="btn" href="https://linkedin.com/in/your-name" target="_blank" rel="noopener"&gt;LinkedIn&lt;/a&gt;</w:t>
      </w:r>
    </w:p>
    <w:p w14:paraId="7ECD78CD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0244BA5">
      <w:pPr>
        <w:rPr>
          <w:rFonts w:hint="default"/>
          <w:lang w:val="en-US"/>
        </w:rPr>
      </w:pPr>
      <w:r>
        <w:rPr>
          <w:rFonts w:hint="default"/>
          <w:lang w:val="en-US"/>
        </w:rPr>
        <w:t>&lt;form class="form" id="form" novalidate&gt;</w:t>
      </w:r>
    </w:p>
    <w:p w14:paraId="5381D1B6">
      <w:pPr>
        <w:rPr>
          <w:rFonts w:hint="default"/>
          <w:lang w:val="en-US"/>
        </w:rPr>
      </w:pPr>
      <w:r>
        <w:rPr>
          <w:rFonts w:hint="default"/>
          <w:lang w:val="en-US"/>
        </w:rPr>
        <w:t>&lt;label&gt;Name&lt;input id="n" name="name" autocomplete="name" required&gt;&lt;p class="err" id="en"&gt;&lt;/p&gt;&lt;/label&gt;</w:t>
      </w:r>
    </w:p>
    <w:p w14:paraId="57349FA9">
      <w:pPr>
        <w:rPr>
          <w:rFonts w:hint="default"/>
          <w:lang w:val="en-US"/>
        </w:rPr>
      </w:pPr>
      <w:r>
        <w:rPr>
          <w:rFonts w:hint="default"/>
          <w:lang w:val="en-US"/>
        </w:rPr>
        <w:t>&lt;label&gt;Email&lt;input id="e" name="email" type="email" autocomplete="email" required&gt;&lt;p class="err" id="ee"&gt;&lt;/p&gt;&lt;/label&gt;</w:t>
      </w:r>
    </w:p>
    <w:p w14:paraId="7D0E880C">
      <w:pPr>
        <w:rPr>
          <w:rFonts w:hint="default"/>
          <w:lang w:val="en-US"/>
        </w:rPr>
      </w:pPr>
      <w:r>
        <w:rPr>
          <w:rFonts w:hint="default"/>
          <w:lang w:val="en-US"/>
        </w:rPr>
        <w:t>&lt;label&gt;Message&lt;textarea id="m" name="message" rows="4" maxlength="1000" required&gt;&lt;/textarea&gt;&lt;p class="err" id="em"&gt;&lt;/p&gt;&lt;small class="count" id="count"&gt;0 / 1000&lt;/small&gt;&lt;/label&gt;</w:t>
      </w:r>
    </w:p>
    <w:p w14:paraId="4131DE17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class="hp" aria-hidden="true"&gt;&lt;label&gt;Leave this empty&lt;input id="hp" name="website" tabindex="-1" autocomplete="off"&gt;&lt;/label&gt;&lt;/div&gt;</w:t>
      </w:r>
    </w:p>
    <w:p w14:paraId="67D36C9C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type="hidden" id="ts" name="ts"&gt;</w:t>
      </w:r>
    </w:p>
    <w:p w14:paraId="7CAC82E3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class="btn main" id="send" type="submit"&gt;Send message&lt;/button&gt;</w:t>
      </w:r>
    </w:p>
    <w:p w14:paraId="15731DFE">
      <w:pPr>
        <w:rPr>
          <w:rFonts w:hint="default"/>
          <w:lang w:val="en-US"/>
        </w:rPr>
      </w:pPr>
      <w:r>
        <w:rPr>
          <w:rFonts w:hint="default"/>
          <w:lang w:val="en-US"/>
        </w:rPr>
        <w:t>&lt;p class="status" id="status" role="status" aria-live="polite"&gt;&lt;/p&gt;</w:t>
      </w:r>
    </w:p>
    <w:p w14:paraId="6216EF2B">
      <w:pPr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1E8419F3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E8EC5BE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&lt;/div&gt;&lt;/section&gt;</w:t>
      </w:r>
    </w:p>
    <w:p w14:paraId="24BBD59A">
      <w:pPr>
        <w:rPr>
          <w:rFonts w:hint="default"/>
          <w:lang w:val="en-US"/>
        </w:rPr>
      </w:pPr>
      <w:r>
        <w:rPr>
          <w:rFonts w:hint="default"/>
          <w:lang w:val="en-US"/>
        </w:rPr>
        <w:t>&lt;/main&gt;</w:t>
      </w:r>
    </w:p>
    <w:p w14:paraId="7E1D5C96">
      <w:pPr>
        <w:rPr>
          <w:rFonts w:hint="default"/>
          <w:lang w:val="en-US"/>
        </w:rPr>
      </w:pPr>
    </w:p>
    <w:p w14:paraId="51BD5E40">
      <w:pPr>
        <w:rPr>
          <w:rFonts w:hint="default"/>
          <w:lang w:val="en-US"/>
        </w:rPr>
      </w:pPr>
      <w:r>
        <w:rPr>
          <w:rFonts w:hint="default"/>
          <w:lang w:val="en-US"/>
        </w:rPr>
        <w:t>&lt;footer&gt;&lt;div class="wrap"&gt;© &lt;span id="yr"&gt;2026&lt;/span&gt; Mark Nantiza. Built with HTML, CSS and JavaScript.&lt;/div&gt;&lt;/footer&gt;</w:t>
      </w:r>
    </w:p>
    <w:p w14:paraId="2308041F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class="icon-btn top" id="top-btn" aria-label="Back to top"&gt;↑&lt;/button&gt;</w:t>
      </w:r>
    </w:p>
    <w:p w14:paraId="1553CE1D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class="toast" id="toast" role="status" aria-live="polite"&gt;&lt;/div&gt;</w:t>
      </w:r>
    </w:p>
    <w:p w14:paraId="6EC6D743">
      <w:pPr>
        <w:rPr>
          <w:rFonts w:hint="default"/>
          <w:lang w:val="en-US"/>
        </w:rPr>
      </w:pPr>
      <w:r>
        <w:rPr>
          <w:rFonts w:hint="default"/>
          <w:lang w:val="en-US"/>
        </w:rPr>
        <w:t>&lt;dialog id="lb" aria-label="Certificate preview"&gt;&lt;img id="lb-img" alt=""&gt;&lt;button class="btn main" type="button" id="lb-close"&gt;Close&lt;/button&gt;&lt;/dialog&gt;</w:t>
      </w:r>
    </w:p>
    <w:p w14:paraId="7727E46E">
      <w:pPr>
        <w:rPr>
          <w:rFonts w:hint="default"/>
          <w:lang w:val="en-US"/>
        </w:rPr>
      </w:pPr>
    </w:p>
    <w:p w14:paraId="79A5B142">
      <w:pPr>
        <w:rPr>
          <w:rFonts w:hint="default"/>
          <w:lang w:val="en-US"/>
        </w:rPr>
      </w:pPr>
      <w:r>
        <w:rPr>
          <w:rFonts w:hint="default"/>
          <w:lang w:val="en-US"/>
        </w:rPr>
        <w:t>&lt;script&gt;</w:t>
      </w:r>
    </w:p>
    <w:p w14:paraId="463AE4B7">
      <w:pPr>
        <w:rPr>
          <w:rFonts w:hint="default"/>
          <w:lang w:val="en-US"/>
        </w:rPr>
      </w:pPr>
      <w:r>
        <w:rPr>
          <w:rFonts w:hint="default"/>
          <w:lang w:val="en-US"/>
        </w:rPr>
        <w:t>(function(){</w:t>
      </w:r>
    </w:p>
    <w:p w14:paraId="53CDB8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---- settings: edit these ---- */</w:t>
      </w:r>
    </w:p>
    <w:p w14:paraId="056F5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EMAIL="marknantiza56@gmail.com";</w:t>
      </w:r>
    </w:p>
    <w:p w14:paraId="3D1CD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contact.php needs PHP hosting. Use a full URL if it lives on another site. On GitHub Pages the form falls back to your email app. Set to "" to always use the email app. */</w:t>
      </w:r>
    </w:p>
    <w:p w14:paraId="33280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FORM_ENDPOINT="contact.php";</w:t>
      </w:r>
    </w:p>
    <w:p w14:paraId="57DAB4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ROLES=["web apps","databases","clean interfaces","useful tools"];</w:t>
      </w:r>
    </w:p>
    <w:p w14:paraId="2C0495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------------------------------ */</w:t>
      </w:r>
    </w:p>
    <w:p w14:paraId="5CAD5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$=function(id){return document.getElementById(id)};</w:t>
      </w:r>
    </w:p>
    <w:p w14:paraId="630AC3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reduce=matchMedia("(prefers-reduced-motion:reduce)").matches;</w:t>
      </w:r>
    </w:p>
    <w:p w14:paraId="35297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root=document.documentElement;</w:t>
      </w:r>
    </w:p>
    <w:p w14:paraId="6477D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$("yr").textContent=new Date().getFullYear();</w:t>
      </w:r>
    </w:p>
    <w:p w14:paraId="1157EE5D">
      <w:pPr>
        <w:rPr>
          <w:rFonts w:hint="default"/>
          <w:lang w:val="en-US"/>
        </w:rPr>
      </w:pPr>
    </w:p>
    <w:p w14:paraId="40CEE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toast(t){var el=$("toast");el.textContent=t;el.classList.add("show");setTimeout(function(){el.classList.remove("show")},2400)}</w:t>
      </w:r>
    </w:p>
    <w:p w14:paraId="1CD5E704">
      <w:pPr>
        <w:rPr>
          <w:rFonts w:hint="default"/>
          <w:lang w:val="en-US"/>
        </w:rPr>
      </w:pPr>
    </w:p>
    <w:p w14:paraId="7DB1C7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theme */</w:t>
      </w:r>
    </w:p>
    <w:p w14:paraId="0BA7B5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try{var s=localStorage.getItem("theme");if(s)root.setAttribute("data-theme",s)}catch(e){}</w:t>
      </w:r>
    </w:p>
    <w:p w14:paraId="287757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$("theme").addEventListener("click",function(){</w:t>
      </w:r>
    </w:p>
    <w:p w14:paraId="42705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d=root.getAttribute("data-theme")==="dark"||(!root.getAttribute("data-theme")&amp;&amp;matchMedia("(prefers-color-scheme:dark)").matches);</w:t>
      </w:r>
    </w:p>
    <w:p w14:paraId="19A5E2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n=d?"light":"dark";root.setAttribute("data-theme",n);</w:t>
      </w:r>
    </w:p>
    <w:p w14:paraId="04ABED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try{localStorage.setItem("theme",n)}catch(e){}</w:t>
      </w:r>
    </w:p>
    <w:p w14:paraId="6CBB7B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4B5E6E58">
      <w:pPr>
        <w:rPr>
          <w:rFonts w:hint="default"/>
          <w:lang w:val="en-US"/>
        </w:rPr>
      </w:pPr>
    </w:p>
    <w:p w14:paraId="78A3E6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mobile menu */</w:t>
      </w:r>
    </w:p>
    <w:p w14:paraId="3A9E5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nav=$("nav"),menu=$("menu");</w:t>
      </w:r>
    </w:p>
    <w:p w14:paraId="6D6CE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menu.addEventListener("click",function(){var o=nav.classList.toggle("open");menu.setAttribute("aria-expanded",o)});</w:t>
      </w:r>
    </w:p>
    <w:p w14:paraId="1799B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nav.addEventListener("click",function(){nav.classList.remove("open");menu.setAttribute("aria-expanded","false")});</w:t>
      </w:r>
    </w:p>
    <w:p w14:paraId="48EB3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addEventListener("keydown",function(e){if(e.key==="Escape"){nav.classList.remove("open");menu.setAttribute("aria-expanded","false")}});</w:t>
      </w:r>
    </w:p>
    <w:p w14:paraId="7C02ECDE">
      <w:pPr>
        <w:rPr>
          <w:rFonts w:hint="default"/>
          <w:lang w:val="en-US"/>
        </w:rPr>
      </w:pPr>
    </w:p>
    <w:p w14:paraId="7B488E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active link */</w:t>
      </w:r>
    </w:p>
    <w:p w14:paraId="40F7B6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links=[].slice.call(nav.querySelectorAll("a"));</w:t>
      </w:r>
    </w:p>
    <w:p w14:paraId="0D0177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spy=new IntersectionObserver(function(es){es.forEach(function(e){</w:t>
      </w:r>
    </w:p>
    <w:p w14:paraId="19F4BB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if(e.isIntersecting)links.forEach(function(a){a.classList.toggle("active",a.getAttribute("href")==="#"+e.target.id)})</w:t>
      </w:r>
    </w:p>
    <w:p w14:paraId="4CB635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})},{rootMargin:"-40% 0px -55% 0px"});</w:t>
      </w:r>
    </w:p>
    <w:p w14:paraId="7032A2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document.querySelectorAll("section").forEach(function(sec){spy.observe(sec)});</w:t>
      </w:r>
    </w:p>
    <w:p w14:paraId="6065635B">
      <w:pPr>
        <w:rPr>
          <w:rFonts w:hint="default"/>
          <w:lang w:val="en-US"/>
        </w:rPr>
      </w:pPr>
    </w:p>
    <w:p w14:paraId="6BF4B1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one-time reveals: skill bars and counters */</w:t>
      </w:r>
    </w:p>
    <w:p w14:paraId="5ACF3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count(el){</w:t>
      </w:r>
    </w:p>
    <w:p w14:paraId="77E585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to=+el.dataset.count,suf=el.dataset.suffix||"",t0=null;</w:t>
      </w:r>
    </w:p>
    <w:p w14:paraId="6DF61C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if(reduce){el.textContent=to+suf;return}</w:t>
      </w:r>
    </w:p>
    <w:p w14:paraId="7EDB4C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(function step(t){t0=t0||t;var p=Math.min((t-t0)/900,1);el.textContent=Math.round(to*p)+(p===1?suf:"");if(p&lt;1)requestAnimationFrame(step)})(performance.now());</w:t>
      </w:r>
    </w:p>
    <w:p w14:paraId="065695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8D1F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once=new IntersectionObserver(function(es){es.forEach(function(e){</w:t>
      </w:r>
    </w:p>
    <w:p w14:paraId="0A169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if(!e.isIntersecting)return;once.unobserve(e.target);</w:t>
      </w:r>
    </w:p>
    <w:p w14:paraId="39227C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if(e.target.dataset.level)e.target.style.width=e.target.dataset.level+"%";</w:t>
      </w:r>
    </w:p>
    <w:p w14:paraId="4C2CA8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if(e.target.dataset.count)count(e.target);</w:t>
      </w:r>
    </w:p>
    <w:p w14:paraId="2C1D26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})},{threshold:.4});</w:t>
      </w:r>
    </w:p>
    <w:p w14:paraId="70C7BE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document.querySelectorAll("[data-level],[data-count]").forEach(function(el){once.observe(el)});</w:t>
      </w:r>
    </w:p>
    <w:p w14:paraId="1292D181">
      <w:pPr>
        <w:rPr>
          <w:rFonts w:hint="default"/>
          <w:lang w:val="en-US"/>
        </w:rPr>
      </w:pPr>
    </w:p>
    <w:p w14:paraId="7F63C3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scroll progress + back to top */</w:t>
      </w:r>
    </w:p>
    <w:p w14:paraId="30A5AD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prog=$("progress"),topBtn=$("top-btn");</w:t>
      </w:r>
    </w:p>
    <w:p w14:paraId="1193A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onScroll(){</w:t>
      </w:r>
    </w:p>
    <w:p w14:paraId="04A255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h=root.scrollHeight-innerHeight;</w:t>
      </w:r>
    </w:p>
    <w:p w14:paraId="6EAB8E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prog.style.transform="scaleX("+(h&gt;0?scrollY/h:0)+")";</w:t>
      </w:r>
    </w:p>
    <w:p w14:paraId="1EED5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topBtn.classList.toggle("show",scrollY&gt;500);</w:t>
      </w:r>
    </w:p>
    <w:p w14:paraId="6C1240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95D8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addEventListener("scroll",onScroll,{passive:true});onScroll();</w:t>
      </w:r>
    </w:p>
    <w:p w14:paraId="6ED65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topBtn.addEventListener("click",function(){scrollTo({top:0})});</w:t>
      </w:r>
    </w:p>
    <w:p w14:paraId="3282C1C7">
      <w:pPr>
        <w:rPr>
          <w:rFonts w:hint="default"/>
          <w:lang w:val="en-US"/>
        </w:rPr>
      </w:pPr>
    </w:p>
    <w:p w14:paraId="452DE7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headline word swap: fades out, changes, fades in */</w:t>
      </w:r>
    </w:p>
    <w:p w14:paraId="32E09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role=$("role");</w:t>
      </w:r>
    </w:p>
    <w:p w14:paraId="52A0AA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if(!reduce&amp;&amp;ROLES.length&gt;1){</w:t>
      </w:r>
    </w:p>
    <w:p w14:paraId="58157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i=0;</w:t>
      </w:r>
    </w:p>
    <w:p w14:paraId="797A52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setInterval(function(){</w:t>
      </w:r>
    </w:p>
    <w:p w14:paraId="331506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role.classList.add("out");</w:t>
      </w:r>
    </w:p>
    <w:p w14:paraId="7B34FA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setTimeout(function(){</w:t>
      </w:r>
    </w:p>
    <w:p w14:paraId="117DE0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i=(i+1)%ROLES.length;role.textContent=ROLES[i];</w:t>
      </w:r>
    </w:p>
    <w:p w14:paraId="75C415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role.classList.remove("out");role.classList.add("pre");</w:t>
      </w:r>
    </w:p>
    <w:p w14:paraId="09099C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role.offsetWidth;</w:t>
      </w:r>
    </w:p>
    <w:p w14:paraId="4D1E8F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role.classList.remove("pre");</w:t>
      </w:r>
    </w:p>
    <w:p w14:paraId="035FA2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},300);</w:t>
      </w:r>
    </w:p>
    <w:p w14:paraId="2A6FE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},2800);</w:t>
      </w:r>
    </w:p>
    <w:p w14:paraId="379969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22E5C16">
      <w:pPr>
        <w:rPr>
          <w:rFonts w:hint="default"/>
          <w:lang w:val="en-US"/>
        </w:rPr>
      </w:pPr>
    </w:p>
    <w:p w14:paraId="5A5772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3D profile card: tilts toward the pointer, flips on click */</w:t>
      </w:r>
    </w:p>
    <w:p w14:paraId="17F3F7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card=$("card3d"),wrap=card.parentNode,rx=0,ry=0,flip=0;</w:t>
      </w:r>
    </w:p>
    <w:p w14:paraId="56E8E7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pose(){card.style.setProperty("--rx",rx+"deg");card.style.setProperty("--ry",ry+"deg");card.style.setProperty("--flip",flip+"deg")}</w:t>
      </w:r>
    </w:p>
    <w:p w14:paraId="3C4120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rest(){rx=0;ry=0;card.classList.remove("active","moving");pose()}</w:t>
      </w:r>
    </w:p>
    <w:p w14:paraId="798440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wrap.addEventListener("pointermove",function(e){</w:t>
      </w:r>
    </w:p>
    <w:p w14:paraId="44D894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if(reduce)return;</w:t>
      </w:r>
    </w:p>
    <w:p w14:paraId="198780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r=wrap.getBoundingClientRect(),x=(e.clientX-r.left)/r.width,y=(e.clientY-r.top)/r.height;</w:t>
      </w:r>
    </w:p>
    <w:p w14:paraId="38DFB7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rx=(.5-y)*22;ry=(x-.5)*26;</w:t>
      </w:r>
    </w:p>
    <w:p w14:paraId="12FEEA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card.style.setProperty("--gx",x*100+"%");card.style.setProperty("--gy",y*100+"%");</w:t>
      </w:r>
    </w:p>
    <w:p w14:paraId="6354A5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card.classList.add("active","moving");pose();</w:t>
      </w:r>
    </w:p>
    <w:p w14:paraId="703301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7A106E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["pointerleave","pointercancel"].forEach(function(t){wrap.addEventListener(t,rest)});</w:t>
      </w:r>
    </w:p>
    <w:p w14:paraId="7A6FE8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wrap.addEventListener("pointerup",function(e){if(e.pointerType!=="mouse")rest()});</w:t>
      </w:r>
    </w:p>
    <w:p w14:paraId="4F684B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toggleFlip(){flip=flip?0:180;card.setAttribute("aria-pressed",flip===180);pose()}</w:t>
      </w:r>
    </w:p>
    <w:p w14:paraId="4F4901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card.addEventListener("click",toggleFlip);</w:t>
      </w:r>
    </w:p>
    <w:p w14:paraId="3F4E26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card.addEventListener("keydown",function(e){if(e.key==="Enter"||e.key===" "){e.preventDefault();toggleFlip()}});</w:t>
      </w:r>
    </w:p>
    <w:p w14:paraId="214CF511">
      <w:pPr>
        <w:rPr>
          <w:rFonts w:hint="default"/>
          <w:lang w:val="en-US"/>
        </w:rPr>
      </w:pPr>
    </w:p>
    <w:p w14:paraId="131005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certificate viewer */</w:t>
      </w:r>
    </w:p>
    <w:p w14:paraId="3E7D57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lb=$("lb");</w:t>
      </w:r>
    </w:p>
    <w:p w14:paraId="119DBB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document.querySelectorAll(".cert-img").forEach(function(b){b.addEventListener("click",function(){</w:t>
      </w:r>
    </w:p>
    <w:p w14:paraId="5B24AD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if(!lb.showModal){window.open(b.dataset.full,"_blank");return}</w:t>
      </w:r>
    </w:p>
    <w:p w14:paraId="29DD62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$("lb-img").src=b.dataset.full;$("lb-img").alt=b.dataset.alt;lb.showModal();</w:t>
      </w:r>
    </w:p>
    <w:p w14:paraId="45C0E8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})});</w:t>
      </w:r>
    </w:p>
    <w:p w14:paraId="5CE601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$("lb-close").addEventListener("click",function(){lb.close()});</w:t>
      </w:r>
    </w:p>
    <w:p w14:paraId="5B65B3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lb.addEventListener("click",function(e){if(e.target===lb)lb.close()});</w:t>
      </w:r>
    </w:p>
    <w:p w14:paraId="5D1613EA">
      <w:pPr>
        <w:rPr>
          <w:rFonts w:hint="default"/>
          <w:lang w:val="en-US"/>
        </w:rPr>
      </w:pPr>
    </w:p>
    <w:p w14:paraId="492373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project filters */</w:t>
      </w:r>
    </w:p>
    <w:p w14:paraId="422AD3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chips=document.querySelectorAll(".chip"),cards=document.querySelectorAll(".project");</w:t>
      </w:r>
    </w:p>
    <w:p w14:paraId="5B43F5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chips.forEach(function(c){c.addEventListener("click",function(){</w:t>
      </w:r>
    </w:p>
    <w:p w14:paraId="2631A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chips.forEach(function(x){x.setAttribute("aria-pressed",x===c)});</w:t>
      </w:r>
    </w:p>
    <w:p w14:paraId="479928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cards.forEach(function(p){p.hidden=!(c.dataset.f==="all"||p.dataset.cat.split(" ").indexOf(c.dataset.f)&gt;-1)});</w:t>
      </w:r>
    </w:p>
    <w:p w14:paraId="7851FB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})});</w:t>
      </w:r>
    </w:p>
    <w:p w14:paraId="3B9F7307">
      <w:pPr>
        <w:rPr>
          <w:rFonts w:hint="default"/>
          <w:lang w:val="en-US"/>
        </w:rPr>
      </w:pPr>
    </w:p>
    <w:p w14:paraId="363103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copy email */</w:t>
      </w:r>
    </w:p>
    <w:p w14:paraId="313C8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$("copy").addEventListener("click",function(){</w:t>
      </w:r>
    </w:p>
    <w:p w14:paraId="78836C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function ok(){toast("Email copied")}</w:t>
      </w:r>
    </w:p>
    <w:p w14:paraId="57B2EA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try{navigator.clipboard.writeText(EMAIL).then(ok,function(){toast(EMAIL)})}catch(e){toast(EMAIL)}</w:t>
      </w:r>
    </w:p>
    <w:p w14:paraId="301BF4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0D5D862A">
      <w:pPr>
        <w:rPr>
          <w:rFonts w:hint="default"/>
          <w:lang w:val="en-US"/>
        </w:rPr>
      </w:pPr>
    </w:p>
    <w:p w14:paraId="6B5FA7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contact form: sends through contact.php when available, otherwise opens the visitor's email app */</w:t>
      </w:r>
    </w:p>
    <w:p w14:paraId="0157F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$("ts").value=Date.now();</w:t>
      </w:r>
    </w:p>
    <w:p w14:paraId="1BB25D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$("m").addEventListener("input",function(){$("count").textContent=this.value.length+" / 1000"});</w:t>
      </w:r>
    </w:p>
    <w:p w14:paraId="65C281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bad(f,m,msg){$(f).setAttribute("aria-invalid",!!msg);$(m).textContent=msg||"";return !!msg}</w:t>
      </w:r>
    </w:p>
    <w:p w14:paraId="1995DB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$("form").addEventListener("submit",function(ev){</w:t>
      </w:r>
    </w:p>
    <w:p w14:paraId="6BDFD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ev.preventDefault();</w:t>
      </w:r>
    </w:p>
    <w:p w14:paraId="36C317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n=$("n").value.trim(),e=$("e").value.trim(),m=$("m").value.trim();</w:t>
      </w:r>
    </w:p>
    <w:p w14:paraId="0A5E66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x=[bad("n","en",n?"":"Please enter your name."),</w:t>
      </w:r>
    </w:p>
    <w:p w14:paraId="75B8DC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bad("e","ee",/^[^@\s]+@[^@\s]+\.[^@\s]+$/.test(e)?"":"Please enter a valid email."),</w:t>
      </w:r>
    </w:p>
    <w:p w14:paraId="5EF021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bad("m","em",m.length&gt;=10?"":"Please write at least 10 characters.")];</w:t>
      </w:r>
    </w:p>
    <w:p w14:paraId="424204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if(x.some(Boolean))return;</w:t>
      </w:r>
    </w:p>
    <w:p w14:paraId="52574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btn=$("send"),st=$("status");</w:t>
      </w:r>
    </w:p>
    <w:p w14:paraId="7318DC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function mailto(){</w:t>
      </w:r>
    </w:p>
    <w:p w14:paraId="6587C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location.href="mailto:"+EMAIL+"?subject="+encodeURIComponent("Portfolio message from "+n)+"&amp;body="+encodeURIComponent(m+"\n\n"+n+" ("+e+")");</w:t>
      </w:r>
    </w:p>
    <w:p w14:paraId="0F165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st.className="status";st.textContent="Opening your email app...";</w:t>
      </w:r>
    </w:p>
    <w:p w14:paraId="2202ED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EA50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if(!FORM_ENDPOINT){mailto();return}</w:t>
      </w:r>
    </w:p>
    <w:p w14:paraId="7E4A29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btn.disabled=true;st.className="status";st.textContent="Sending...";</w:t>
      </w:r>
    </w:p>
    <w:p w14:paraId="6A721B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fetch(FORM_ENDPOINT,{method:"POST",body:new FormData($("form")),headers:{"Accept":"application/json"}})</w:t>
      </w:r>
    </w:p>
    <w:p w14:paraId="19A186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.then(function(r){return r.json().then(function(j){return {ok:r.ok&amp;&amp;j.ok,j:j}})})</w:t>
      </w:r>
    </w:p>
    <w:p w14:paraId="2D4BC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.then(function(res){</w:t>
      </w:r>
    </w:p>
    <w:p w14:paraId="36769D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if(res.ok){st.className="status ok";st.textContent="Thanks! Your message was sent.";$("form").reset();$("ts").value=Date.now();$("count").textContent="0 / 1000";toast("Message sent")}</w:t>
      </w:r>
    </w:p>
    <w:p w14:paraId="1CCC5F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else{st.className="status fail";st.textContent=res.j.error||"Something went wrong. Please try again."}</w:t>
      </w:r>
    </w:p>
    <w:p w14:paraId="5D304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})</w:t>
      </w:r>
    </w:p>
    <w:p w14:paraId="14D39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.catch(mailto) /* no PHP on this host (for example GitHub Pages): use the email app instead */</w:t>
      </w:r>
    </w:p>
    <w:p w14:paraId="2A582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.then(function(){btn.disabled=false});</w:t>
      </w:r>
    </w:p>
    <w:p w14:paraId="1463D4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6DF438B5">
      <w:pPr>
        <w:rPr>
          <w:rFonts w:hint="default"/>
          <w:lang w:val="en-US"/>
        </w:rPr>
      </w:pPr>
    </w:p>
    <w:p w14:paraId="3691E9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background: slow flowing lines that swirl around the cursor, burst on click and drift with scroll */</w:t>
      </w:r>
    </w:p>
    <w:p w14:paraId="4FCA12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cv=$("bg"),g=cv.getContext("2d"),W=0,H=0,px=-999,py=-999,str=0,want=0,cap=999;</w:t>
      </w:r>
    </w:p>
    <w:p w14:paraId="620EC3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P=[],bursts=[],run=false,lastT=0,ema=16,trimmed=false,lastSY=scrollY;</w:t>
      </w:r>
    </w:p>
    <w:p w14:paraId="7F34EC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C={a:[138,100,32],m:[107,102,90]};</w:t>
      </w:r>
    </w:p>
    <w:p w14:paraId="68EB0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rgb(h){h=h.replace("#","");if(h.length===3)h=h.replace(/./g,"$&amp;$&amp;");var n=parseInt(h,16);return [n&gt;&gt;16&amp;255,n&gt;&gt;8&amp;255,n&amp;255]}</w:t>
      </w:r>
    </w:p>
    <w:p w14:paraId="275D4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rgba(c,a){return "rgba("+c[0]+","+c[1]+","+c[2]+","+a+")"}</w:t>
      </w:r>
    </w:p>
    <w:p w14:paraId="5D96D8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colors(){var cs=getComputedStyle(root);C.a=rgb(cs.getPropertyValue("--accent").trim()||"#8a6420");C.m=rgb(cs.getPropertyValue("--mute").trim()||"#6b665a")}</w:t>
      </w:r>
    </w:p>
    <w:p w14:paraId="4DA138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pcount(){var n=W*H/9500;if((navigator.hardwareConcurrency||8)&lt;=4)n*=.7;if(W&lt;600)n*=.75;return Math.min(cap,Math.max(50,Math.min(170,Math.round(n))))}</w:t>
      </w:r>
    </w:p>
    <w:p w14:paraId="4D7B36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seed(p){p.x=Math.random()*W;p.y=Math.random()*H;p.px=p.x;p.py=p.y;p.max=120+Math.random()*220;p.life=Math.random()*p.max*.5;p.gold=Math.random()&lt;.28;p.z=.5+Math.random()*.5}</w:t>
      </w:r>
    </w:p>
    <w:p w14:paraId="192467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field(x,y,t){return 1.15*(Math.sin(x*.0021+t)+Math.sin(y*.0027-t*1.3)+Math.sin((x+y)*.0016+t*.7))}</w:t>
      </w:r>
    </w:p>
    <w:p w14:paraId="01F00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step(p,t,k,now){</w:t>
      </w:r>
    </w:p>
    <w:p w14:paraId="13E194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a=field(p.x,p.y,t),vx=Math.cos(a),vy=Math.sin(a),sp=.85*p.z*k,dx,dy,d,f,j,b;</w:t>
      </w:r>
    </w:p>
    <w:p w14:paraId="234EAB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if(str&gt;.01){</w:t>
      </w:r>
    </w:p>
    <w:p w14:paraId="15CA5B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dx=p.x-px;dy=p.y-py;d=Math.sqrt(dx*dx+dy*dy)||1;</w:t>
      </w:r>
    </w:p>
    <w:p w14:paraId="406B3F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if(d&lt;230){f=(1-d/230)*str;vx+=(-dy/d)*f*2.4+(dx/d)*f*.9;vy+=(dx/d)*f*2.4+(dy/d)*f*.9}</w:t>
      </w:r>
    </w:p>
    <w:p w14:paraId="4213D9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C0EDF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for(j=0;j&lt;bursts.length;j++){</w:t>
      </w:r>
    </w:p>
    <w:p w14:paraId="4432BC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b=bursts[j];dx=p.x-b.x;dy=p.y-b.y;d=Math.sqrt(dx*dx+dy*dy)||1;</w:t>
      </w:r>
    </w:p>
    <w:p w14:paraId="531254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f=Math.max(0,1-Math.abs(d-(now-b.t)*.45)/70)*(1-(now-b.t)/900);</w:t>
      </w:r>
    </w:p>
    <w:p w14:paraId="17EAD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if(f&gt;0){vx+=dx/d*f*5;vy+=dy/d*f*5}</w:t>
      </w:r>
    </w:p>
    <w:p w14:paraId="3C8D19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5E6D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p.px=p.x;p.py=p.y;p.x+=vx*sp;p.y+=vy*sp;p.life+=k;</w:t>
      </w:r>
    </w:p>
    <w:p w14:paraId="2E1C2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if(p.x&lt;-20||p.x&gt;W+20||p.y&lt;-20||p.y&gt;H+20||p.life&gt;p.max){seed(p);return false}</w:t>
      </w:r>
    </w:p>
    <w:p w14:paraId="4B794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true;</w:t>
      </w:r>
    </w:p>
    <w:p w14:paraId="641AE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6BE3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fit(){</w:t>
      </w:r>
    </w:p>
    <w:p w14:paraId="7879F9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d=Math.min(devicePixelRatio||1,2),n,p;W=innerWidth;H=innerHeight;</w:t>
      </w:r>
    </w:p>
    <w:p w14:paraId="5F1A8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cv.width=W*d;cv.height=H*d;g.setTransform(d,0,0,d,0,0);</w:t>
      </w:r>
    </w:p>
    <w:p w14:paraId="270991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P.length=0;n=pcount();while(P.length&lt;n){p={};seed(p);P.push(p)}</w:t>
      </w:r>
    </w:p>
    <w:p w14:paraId="6256DF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colors();if(reduce)still();</w:t>
      </w:r>
    </w:p>
    <w:p w14:paraId="239077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C41A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still(){</w:t>
      </w:r>
    </w:p>
    <w:p w14:paraId="721CE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n,i,p;g.clearRect(0,0,W,H);g.lineWidth=1;</w:t>
      </w:r>
    </w:p>
    <w:p w14:paraId="47DA78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for(n=0;n&lt;80;n++)for(i=0;i&lt;P.length;i++){</w:t>
      </w:r>
    </w:p>
    <w:p w14:paraId="135F4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p=P[i];</w:t>
      </w:r>
    </w:p>
    <w:p w14:paraId="6070C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if(step(p,1.3,1,0)){g.strokeStyle=p.gold?rgba(C.a,.16):rgba(C.m,.1);g.beginPath();g.moveTo(p.px,p.py);g.lineTo(p.x,p.y);g.stroke()}</w:t>
      </w:r>
    </w:p>
    <w:p w14:paraId="792D8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1FC4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8F806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draw(now,dt){</w:t>
      </w:r>
    </w:p>
    <w:p w14:paraId="790E7E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k=dt/16.7,t=now*.00006,i,p;</w:t>
      </w:r>
    </w:p>
    <w:p w14:paraId="75C74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g.globalCompositeOperation="destination-out";g.fillStyle="rgba(0,0,0,.05)";g.fillRect(0,0,W,H);</w:t>
      </w:r>
    </w:p>
    <w:p w14:paraId="44789F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g.globalCompositeOperation="source-over";</w:t>
      </w:r>
    </w:p>
    <w:p w14:paraId="045FAF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bursts=bursts.filter(function(b){return now-b.t&lt;900});</w:t>
      </w:r>
    </w:p>
    <w:p w14:paraId="381BD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g.lineWidth=1.1;</w:t>
      </w:r>
    </w:p>
    <w:p w14:paraId="4B4068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for(i=0;i&lt;P.length;i++){</w:t>
      </w:r>
    </w:p>
    <w:p w14:paraId="7A33F3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p=P[i];</w:t>
      </w:r>
    </w:p>
    <w:p w14:paraId="02F453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if(step(p,t,k,now)){g.strokeStyle=p.gold?rgba(C.a,.55):rgba(C.m,.38);g.beginPath();g.moveTo(p.px,p.py);g.lineTo(p.x,p.y);g.stroke()}</w:t>
      </w:r>
    </w:p>
    <w:p w14:paraId="25CA8A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C3AE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D985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frame(now){</w:t>
      </w:r>
    </w:p>
    <w:p w14:paraId="2393CD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if(!run)return;</w:t>
      </w:r>
    </w:p>
    <w:p w14:paraId="4348A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dt=Math.min(now-lastT,50);lastT=now;</w:t>
      </w:r>
    </w:p>
    <w:p w14:paraId="500474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ema+=(dt-ema)*.05;str+=(want-str)*.1;</w:t>
      </w:r>
    </w:p>
    <w:p w14:paraId="77DCDE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draw(now,dt);</w:t>
      </w:r>
    </w:p>
    <w:p w14:paraId="76FB57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if(!trimmed&amp;&amp;now&gt;4000&amp;&amp;ema&gt;28&amp;&amp;P.length&gt;50){P.length=Math.round(P.length*.7);cap=P.length;trimmed=true}</w:t>
      </w:r>
    </w:p>
    <w:p w14:paraId="7CAD2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requestAnimationFrame(frame);</w:t>
      </w:r>
    </w:p>
    <w:p w14:paraId="418670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0ACE5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start(){if(run||reduce||document.hidden)return;run=true;lastT=performance.now();requestAnimationFrame(frame)}</w:t>
      </w:r>
    </w:p>
    <w:p w14:paraId="287DB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repaint(){colors();if(reduce)still()}</w:t>
      </w:r>
    </w:p>
    <w:p w14:paraId="63D61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addEventListener("pointermove",function(e){px=e.clientX;py=e.clientY;want=1;cv.style.setProperty("--mx",px+"px");cv.style.setProperty("--my",py+"px")},{passive:true});</w:t>
      </w:r>
    </w:p>
    <w:p w14:paraId="5E83F9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addEventListener("pointerdown",function(e){bursts.push({x:e.clientX,y:e.clientY,t:performance.now()});if(bursts.length&gt;4)bursts.shift()},{passive:true});</w:t>
      </w:r>
    </w:p>
    <w:p w14:paraId="39366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leave(){want=0;cv.style.setProperty("--mx","-999px");cv.style.setProperty("--my","-999px")}</w:t>
      </w:r>
    </w:p>
    <w:p w14:paraId="5DF208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["pointerup","pointercancel"].forEach(function(t){addEventListener(t,function(e){if(e.pointerType!=="mouse")leave()})});</w:t>
      </w:r>
    </w:p>
    <w:p w14:paraId="3B089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root.addEventListener("mouseleave",leave);</w:t>
      </w:r>
    </w:p>
    <w:p w14:paraId="2651FE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addEventListener("scroll",function(){</w:t>
      </w:r>
    </w:p>
    <w:p w14:paraId="2DE0E1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d=scrollY-lastSY,i,p;lastSY=scrollY;</w:t>
      </w:r>
    </w:p>
    <w:p w14:paraId="15E2A3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if(!run)return;</w:t>
      </w:r>
    </w:p>
    <w:p w14:paraId="64250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for(i=0;i&lt;P.length;i++){p=P[i];p.y-=d*.3*p.z;p.py-=d*.3*p.z}</w:t>
      </w:r>
    </w:p>
    <w:p w14:paraId="23976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},{passive:true});</w:t>
      </w:r>
    </w:p>
    <w:p w14:paraId="6DC6B9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addEventListener("resize",fit);</w:t>
      </w:r>
    </w:p>
    <w:p w14:paraId="6AD07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document.addEventListener("visibilitychange",function(){if(document.hidden)run=false;else start()});</w:t>
      </w:r>
    </w:p>
    <w:p w14:paraId="03F7C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$("theme").addEventListener("click",function(){setTimeout(repaint,50)});</w:t>
      </w:r>
    </w:p>
    <w:p w14:paraId="676A6A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try{matchMedia("(prefers-color-scheme:dark)").addEventListener("change",repaint)}catch(e){}</w:t>
      </w:r>
    </w:p>
    <w:p w14:paraId="7E404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fit();start();</w:t>
      </w:r>
    </w:p>
    <w:p w14:paraId="73838FDC">
      <w:pPr>
        <w:rPr>
          <w:rFonts w:hint="default"/>
          <w:lang w:val="en-US"/>
        </w:rPr>
      </w:pPr>
      <w:r>
        <w:rPr>
          <w:rFonts w:hint="default"/>
          <w:lang w:val="en-US"/>
        </w:rPr>
        <w:t>})();</w:t>
      </w:r>
    </w:p>
    <w:p w14:paraId="3A38061D">
      <w:pPr>
        <w:rPr>
          <w:rFonts w:hint="default"/>
          <w:lang w:val="en-US"/>
        </w:rPr>
      </w:pPr>
      <w:r>
        <w:rPr>
          <w:rFonts w:hint="default"/>
          <w:lang w:val="en-US"/>
        </w:rPr>
        <w:t>&lt;/script&gt;</w:t>
      </w:r>
    </w:p>
    <w:p w14:paraId="48D2C1AD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2AAE32CF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56B6"/>
    <w:rsid w:val="0029639D"/>
    <w:rsid w:val="00326F90"/>
    <w:rsid w:val="00A36023"/>
    <w:rsid w:val="00AA1D8D"/>
    <w:rsid w:val="00AE30B4"/>
    <w:rsid w:val="00B47730"/>
    <w:rsid w:val="00CB0664"/>
    <w:rsid w:val="00FC693F"/>
    <w:rsid w:val="14413C92"/>
    <w:rsid w:val="6360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1053</Words>
  <Characters>6205</Characters>
  <Lines>51</Lines>
  <Paragraphs>14</Paragraphs>
  <TotalTime>11</TotalTime>
  <ScaleCrop>false</ScaleCrop>
  <LinksUpToDate>false</LinksUpToDate>
  <CharactersWithSpaces>7209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2025-09-09T14:46:00Z</dcterms:created>
  <dc:creator>python-docx</dc:creator>
  <dc:description>generated by python-docx</dc:description>
  <cp:lastModifiedBy>Lyra Tacurda</cp:lastModifiedBy>
  <dcterms:modified xsi:type="dcterms:W3CDTF">2026-10-14T16:05:28Z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1E4C4A01B4FD47B49565D2E1FFB6111A_12</vt:lpwstr>
  </property>
  <property fmtid="{D5CDD505-2E9C-101B-9397-08002B2CF9AE}" pid="4" name="KSOTemplateDocerSaveRecord">
    <vt:lpwstr>eyJoZGlkIjoiNWQ0ZjY4ZDIxOTZiOTljMWEwYWNmNjhmOTAzMTE2ZDQiLCJ1c2VySWQiOiI3MDQ5NDYyNzgzNDIifQ==</vt:lpwstr>
  </property>
</Properties>
</file>